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4CAB2" w14:textId="12E0A74B" w:rsidR="00327576" w:rsidRDefault="00E91205">
      <w:pPr>
        <w:rPr>
          <w:rFonts w:ascii="Arial" w:hAnsi="Arial" w:cs="Arial"/>
          <w:lang w:eastAsia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7E96ED" wp14:editId="2498D28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8820150" cy="11106150"/>
                <wp:effectExtent l="0" t="0" r="19050" b="19050"/>
                <wp:wrapNone/>
                <wp:docPr id="7959423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0" cy="11106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DFA4A90" id="Rectangle 1" o:spid="_x0000_s1026" style="position:absolute;margin-left:0;margin-top:-1in;width:694.5pt;height:874.5pt;z-index:2516858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="00327576">
        <w:rPr>
          <w:rFonts w:ascii="Arial" w:hAnsi="Arial" w:cs="Arial"/>
          <w:lang w:eastAsia="id-ID"/>
        </w:rPr>
        <w:br w:type="page"/>
      </w:r>
    </w:p>
    <w:p w14:paraId="137BF654" w14:textId="77777777" w:rsidR="00327576" w:rsidRDefault="00327576">
      <w:pPr>
        <w:rPr>
          <w:rFonts w:ascii="Arial" w:hAnsi="Arial" w:cs="Arial"/>
          <w:lang w:eastAsia="id-ID"/>
        </w:rPr>
        <w:sectPr w:rsidR="00327576" w:rsidSect="000E5A15">
          <w:footerReference w:type="default" r:id="rId8"/>
          <w:footerReference w:type="first" r:id="rId9"/>
          <w:pgSz w:w="11907" w:h="16840" w:code="9"/>
          <w:pgMar w:top="1440" w:right="1440" w:bottom="1440" w:left="1440" w:header="709" w:footer="709" w:gutter="0"/>
          <w:cols w:space="708"/>
          <w:docGrid w:linePitch="360"/>
        </w:sectPr>
      </w:pPr>
    </w:p>
    <w:p w14:paraId="22BB2DE6" w14:textId="5957C952" w:rsidR="00823EE3" w:rsidRPr="00FA421E" w:rsidRDefault="00270492">
      <w:pPr>
        <w:rPr>
          <w:rFonts w:ascii="Arial" w:hAnsi="Arial" w:cs="Arial"/>
          <w:lang w:eastAsia="id-ID"/>
        </w:rPr>
        <w:sectPr w:rsidR="00823EE3" w:rsidRPr="00FA421E" w:rsidSect="000E5A15">
          <w:pgSz w:w="13041" w:h="16840"/>
          <w:pgMar w:top="1440" w:right="1440" w:bottom="1440" w:left="1440" w:header="709" w:footer="709" w:gutter="0"/>
          <w:cols w:space="708"/>
          <w:docGrid w:linePitch="360"/>
        </w:sectPr>
      </w:pPr>
      <w:r w:rsidRPr="00FA421E">
        <w:rPr>
          <w:rFonts w:ascii="Arial" w:hAnsi="Arial" w:cs="Arial"/>
          <w:noProof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058D0" wp14:editId="50F41AFB">
                <wp:simplePos x="0" y="0"/>
                <wp:positionH relativeFrom="margin">
                  <wp:posOffset>747713</wp:posOffset>
                </wp:positionH>
                <wp:positionV relativeFrom="paragraph">
                  <wp:posOffset>-200025</wp:posOffset>
                </wp:positionV>
                <wp:extent cx="5819775" cy="8286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C973F" w14:textId="6ADA527B" w:rsidR="00584497" w:rsidRPr="00FA421E" w:rsidRDefault="00270492" w:rsidP="00BD5AE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8311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TRANSFORMASI DIGITAL PENGELOLAAN </w:t>
                            </w:r>
                            <w:r w:rsidRPr="00A83114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SHIPPING RELEASE</w:t>
                            </w:r>
                            <w:r w:rsidRPr="00A8311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MELALUI SISTEM INFORMASI </w:t>
                            </w:r>
                            <w:r w:rsidRPr="00A83114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PRODUCTION PLANNING</w:t>
                            </w:r>
                            <w:r w:rsidRPr="00A8311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(SIPLAN) BERBASIS WEB PADA PT JATIM AUTOCOMP INDONESIA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058D0" id="Rectangle 4" o:spid="_x0000_s1026" style="position:absolute;margin-left:58.9pt;margin-top:-15.75pt;width:458.25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" filled="f" stroked="f" strokeweight="1pt">
                <v:textbox>
                  <w:txbxContent>
                    <w:p w14:paraId="6CFC973F" w14:textId="6ADA527B" w:rsidR="00584497" w:rsidRPr="00FA421E" w:rsidRDefault="00270492" w:rsidP="00BD5AE6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A83114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TRANSFORMASI DIGITAL PENGELOLAAN </w:t>
                      </w:r>
                      <w:r w:rsidRPr="00A83114">
                        <w:rPr>
                          <w:rFonts w:ascii="Arial" w:hAnsi="Arial" w:cs="Arial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SHIPPING RELEASE</w:t>
                      </w:r>
                      <w:r w:rsidRPr="00A83114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MELALUI SISTEM INFORMASI </w:t>
                      </w:r>
                      <w:r w:rsidRPr="00A83114">
                        <w:rPr>
                          <w:rFonts w:ascii="Arial" w:hAnsi="Arial" w:cs="Arial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PRODUCTION PLANNING</w:t>
                      </w:r>
                      <w:r w:rsidRPr="00A83114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(SIPLAN) BERBASIS WEB PADA PT JATIM AUTOCOMP INDONESIA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3111" w:rsidRPr="00FA421E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0ECB94" wp14:editId="1206083B">
                <wp:simplePos x="0" y="0"/>
                <wp:positionH relativeFrom="margin">
                  <wp:posOffset>791570</wp:posOffset>
                </wp:positionH>
                <wp:positionV relativeFrom="paragraph">
                  <wp:posOffset>4496937</wp:posOffset>
                </wp:positionV>
                <wp:extent cx="5762625" cy="627797"/>
                <wp:effectExtent l="0" t="0" r="0" b="12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627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2A804" w14:textId="77777777" w:rsidR="004F1726" w:rsidRPr="005F7E02" w:rsidRDefault="004F1726" w:rsidP="007F232A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F7E0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Oleh:</w:t>
                            </w:r>
                          </w:p>
                          <w:p w14:paraId="10C4741A" w14:textId="2B16FA96" w:rsidR="004F1726" w:rsidRPr="00EA540B" w:rsidRDefault="00B27FA2" w:rsidP="007F232A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Zulhilmi Luthfiah</w:t>
                            </w:r>
                            <w:r w:rsidR="00A43111" w:rsidRPr="00EA540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ab/>
                            </w:r>
                            <w:r w:rsidR="00A43111" w:rsidRPr="00EA540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ab/>
                            </w:r>
                            <w:r w:rsidR="00A43111" w:rsidRPr="00EA540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23102030</w:t>
                            </w:r>
                          </w:p>
                          <w:p w14:paraId="3579E1AF" w14:textId="785153F7" w:rsidR="00A43111" w:rsidRPr="00EA540B" w:rsidRDefault="00A43111" w:rsidP="00B27FA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5BA6CA55" w14:textId="31CAAC51" w:rsidR="004F1726" w:rsidRPr="00EA540B" w:rsidRDefault="004F1726" w:rsidP="00B27FA2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ECB94" id="Rectangle 5" o:spid="_x0000_s1027" style="position:absolute;margin-left:62.35pt;margin-top:354.1pt;width:453.75pt;height:49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" filled="f" stroked="f" strokeweight="1pt">
                <v:textbox>
                  <w:txbxContent>
                    <w:p w14:paraId="3212A804" w14:textId="77777777" w:rsidR="004F1726" w:rsidRPr="005F7E02" w:rsidRDefault="004F1726" w:rsidP="007F232A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F7E0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Oleh:</w:t>
                      </w:r>
                    </w:p>
                    <w:p w14:paraId="10C4741A" w14:textId="2B16FA96" w:rsidR="004F1726" w:rsidRPr="00EA540B" w:rsidRDefault="00B27FA2" w:rsidP="007F232A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Zulhilmi Luthfiah</w:t>
                      </w:r>
                      <w:r w:rsidR="00A43111" w:rsidRPr="00EA540B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ab/>
                      </w:r>
                      <w:r w:rsidR="00A43111" w:rsidRPr="00EA540B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ab/>
                      </w:r>
                      <w:r w:rsidR="00A43111" w:rsidRPr="00EA540B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23102030</w:t>
                      </w:r>
                    </w:p>
                    <w:p w14:paraId="3579E1AF" w14:textId="785153F7" w:rsidR="00A43111" w:rsidRPr="00EA540B" w:rsidRDefault="00A43111" w:rsidP="00B27FA2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5BA6CA55" w14:textId="31CAAC51" w:rsidR="004F1726" w:rsidRPr="00EA540B" w:rsidRDefault="004F1726" w:rsidP="00B27FA2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43111" w:rsidRPr="00B15E6E">
        <w:rPr>
          <w:noProof/>
          <w:sz w:val="16"/>
        </w:rPr>
        <w:drawing>
          <wp:anchor distT="0" distB="0" distL="114300" distR="114300" simplePos="0" relativeHeight="251687936" behindDoc="0" locked="0" layoutInCell="1" allowOverlap="1" wp14:anchorId="33E6D306" wp14:editId="4D8A65D9">
            <wp:simplePos x="0" y="0"/>
            <wp:positionH relativeFrom="column">
              <wp:posOffset>2828925</wp:posOffset>
            </wp:positionH>
            <wp:positionV relativeFrom="paragraph">
              <wp:posOffset>2133600</wp:posOffset>
            </wp:positionV>
            <wp:extent cx="1800000" cy="1800000"/>
            <wp:effectExtent l="0" t="0" r="0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20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8FF0EA" wp14:editId="66DB1A9A">
                <wp:simplePos x="0" y="0"/>
                <wp:positionH relativeFrom="leftMargin">
                  <wp:align>right</wp:align>
                </wp:positionH>
                <wp:positionV relativeFrom="paragraph">
                  <wp:posOffset>-1275907</wp:posOffset>
                </wp:positionV>
                <wp:extent cx="142875" cy="11132288"/>
                <wp:effectExtent l="0" t="0" r="28575" b="12065"/>
                <wp:wrapNone/>
                <wp:docPr id="12285953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113228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6C2121A" id="Rectangle 1" o:spid="_x0000_s1026" style="position:absolute;margin-left:-39.95pt;margin-top:-100.45pt;width:11.25pt;height:876.55pt;z-index:2516838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" fillcolor="#65a0d7 [3028]" strokecolor="black [3213]" strokeweight="1pt">
                <v:fill color2="#5898d4 [3172]" rotate="t" colors="0 #71a6db;.5 #559bdb;1 #438ac9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="00E9120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1E99A0" wp14:editId="1F907A2B">
                <wp:simplePos x="0" y="0"/>
                <wp:positionH relativeFrom="column">
                  <wp:posOffset>-1128156</wp:posOffset>
                </wp:positionH>
                <wp:positionV relativeFrom="paragraph">
                  <wp:posOffset>-1223158</wp:posOffset>
                </wp:positionV>
                <wp:extent cx="133350" cy="7191375"/>
                <wp:effectExtent l="0" t="0" r="19050" b="28575"/>
                <wp:wrapNone/>
                <wp:docPr id="5405397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719137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F984567" id="Rectangle 1" o:spid="_x0000_s1026" style="position:absolute;margin-left:-88.85pt;margin-top:-96.3pt;width:10.5pt;height:566.2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" fillcolor="#65a0d7 [3028]" strokecolor="white [3212]" strokeweight="1.5pt">
                <v:fill color2="#5898d4 [3172]" rotate="t" colors="0 #71a6db;.5 #559bdb;1 #438ac9" focus="100%" type="gradient">
                  <o:fill v:ext="view" type="gradientUnscaled"/>
                </v:fill>
              </v:rect>
            </w:pict>
          </mc:Fallback>
        </mc:AlternateContent>
      </w:r>
      <w:r w:rsidR="00E91205"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067B2FF2" wp14:editId="58CBFEE1">
                <wp:simplePos x="0" y="0"/>
                <wp:positionH relativeFrom="column">
                  <wp:posOffset>-1123950</wp:posOffset>
                </wp:positionH>
                <wp:positionV relativeFrom="paragraph">
                  <wp:posOffset>-1219200</wp:posOffset>
                </wp:positionV>
                <wp:extent cx="8820150" cy="11106150"/>
                <wp:effectExtent l="0" t="0" r="19050" b="19050"/>
                <wp:wrapNone/>
                <wp:docPr id="6803893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0" cy="11106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D42C3AA" id="Rectangle 1" o:spid="_x0000_s1026" style="position:absolute;margin-left:-88.5pt;margin-top:-96pt;width:694.5pt;height:874.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</v:rect>
            </w:pict>
          </mc:Fallback>
        </mc:AlternateContent>
      </w:r>
      <w:r w:rsidR="009B1C6A" w:rsidRPr="00FA421E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86E12" wp14:editId="691D346F">
                <wp:simplePos x="0" y="0"/>
                <wp:positionH relativeFrom="page">
                  <wp:posOffset>-338772</wp:posOffset>
                </wp:positionH>
                <wp:positionV relativeFrom="paragraph">
                  <wp:posOffset>8976677</wp:posOffset>
                </wp:positionV>
                <wp:extent cx="1333500" cy="333375"/>
                <wp:effectExtent l="0" t="0" r="4763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335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F6271A" w14:textId="2746F3A7" w:rsidR="00B27FA2" w:rsidRPr="00BD5AE6" w:rsidRDefault="00547EDB" w:rsidP="00B27F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202</w:t>
                            </w:r>
                            <w:r w:rsidR="00B27F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86E12" id="Rectangle 10" o:spid="_x0000_s1028" style="position:absolute;margin-left:-26.65pt;margin-top:706.8pt;width:105pt;height:26.25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" filled="f" stroked="f" strokeweight="1pt">
                <v:textbox>
                  <w:txbxContent>
                    <w:p w14:paraId="3DF6271A" w14:textId="2746F3A7" w:rsidR="00B27FA2" w:rsidRPr="00BD5AE6" w:rsidRDefault="00547EDB" w:rsidP="00B27F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202</w:t>
                      </w:r>
                      <w:r w:rsidR="00B27FA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A03B9" w:rsidRPr="00FA421E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3AAAA3" wp14:editId="60B10A67">
                <wp:simplePos x="0" y="0"/>
                <wp:positionH relativeFrom="leftMargin">
                  <wp:posOffset>742950</wp:posOffset>
                </wp:positionH>
                <wp:positionV relativeFrom="paragraph">
                  <wp:posOffset>-913765</wp:posOffset>
                </wp:positionV>
                <wp:extent cx="142875" cy="107061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706100"/>
                        </a:xfrm>
                        <a:prstGeom prst="rect">
                          <a:avLst/>
                        </a:prstGeom>
                        <a:solidFill>
                          <a:srgbClr val="D1F6B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18D325B" id="Rectangle 2" o:spid="_x0000_s1026" style="position:absolute;margin-left:58.5pt;margin-top:-71.95pt;width:11.25pt;height:843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" fillcolor="#d1f6b0" strokecolor="#92d050" strokeweight="1pt">
                <w10:wrap anchorx="margin"/>
              </v:rect>
            </w:pict>
          </mc:Fallback>
        </mc:AlternateContent>
      </w:r>
      <w:r w:rsidR="001A6B75" w:rsidRPr="00FA421E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E8ED6F" wp14:editId="2713166E">
                <wp:simplePos x="0" y="0"/>
                <wp:positionH relativeFrom="margin">
                  <wp:posOffset>-3333750</wp:posOffset>
                </wp:positionH>
                <wp:positionV relativeFrom="paragraph">
                  <wp:posOffset>4343400</wp:posOffset>
                </wp:positionV>
                <wp:extent cx="5495925" cy="50482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9592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DB47B" w14:textId="7A77F8C9" w:rsidR="001A6B75" w:rsidRPr="00BD5AE6" w:rsidRDefault="00BD5AE6" w:rsidP="001A6B7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lang w:val="en-US"/>
                              </w:rPr>
                              <w:t>JUDUL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8ED6F" id="Rectangle 9" o:spid="_x0000_s1029" style="position:absolute;margin-left:-262.5pt;margin-top:342pt;width:432.75pt;height:39.7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" filled="f" stroked="f" strokeweight="1pt">
                <v:textbox>
                  <w:txbxContent>
                    <w:p w14:paraId="768DB47B" w14:textId="7A77F8C9" w:rsidR="001A6B75" w:rsidRPr="00BD5AE6" w:rsidRDefault="00BD5AE6" w:rsidP="001A6B7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lang w:val="en-US"/>
                        </w:rPr>
                        <w:t>JUDUL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58A9" w:rsidRPr="00FA421E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9CFC86" wp14:editId="4E1B9656">
                <wp:simplePos x="0" y="0"/>
                <wp:positionH relativeFrom="page">
                  <wp:posOffset>-1299210</wp:posOffset>
                </wp:positionH>
                <wp:positionV relativeFrom="paragraph">
                  <wp:posOffset>485775</wp:posOffset>
                </wp:positionV>
                <wp:extent cx="3286128" cy="82867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86128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0AB41" w14:textId="2C7ED8BA" w:rsidR="00A43111" w:rsidRPr="00BD5AE6" w:rsidRDefault="00B27FA2" w:rsidP="0027049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lang w:val="en-US"/>
                              </w:rPr>
                              <w:t>ZULHILMI LUTHFIAH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CFC86" id="Rectangle 8" o:spid="_x0000_s1030" style="position:absolute;margin-left:-102.3pt;margin-top:38.25pt;width:258.75pt;height:65.25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" filled="f" stroked="f" strokeweight="1pt">
                <v:textbox>
                  <w:txbxContent>
                    <w:p w14:paraId="4450AB41" w14:textId="2C7ED8BA" w:rsidR="00A43111" w:rsidRPr="00BD5AE6" w:rsidRDefault="00B27FA2" w:rsidP="0027049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lang w:val="en-US"/>
                        </w:rPr>
                        <w:t>ZULHILMI LUTHFIAH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B37F6" w:rsidRPr="00FA421E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0AD59" wp14:editId="63E7A66C">
                <wp:simplePos x="0" y="0"/>
                <wp:positionH relativeFrom="margin">
                  <wp:posOffset>781050</wp:posOffset>
                </wp:positionH>
                <wp:positionV relativeFrom="paragraph">
                  <wp:posOffset>6591300</wp:posOffset>
                </wp:positionV>
                <wp:extent cx="5762625" cy="22479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224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E166B" w14:textId="29EA6588" w:rsidR="005B37F6" w:rsidRPr="00BC0FD0" w:rsidRDefault="005B37F6" w:rsidP="007F232A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  <w:lang w:val="sv-SE"/>
                              </w:rPr>
                            </w:pPr>
                            <w:r w:rsidRPr="00FA421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PROGRAM STUDI </w:t>
                            </w:r>
                            <w:r w:rsidR="00A43111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S1 </w:t>
                            </w:r>
                            <w:r w:rsidR="00BC0FD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  <w:lang w:val="sv-SE"/>
                              </w:rPr>
                              <w:t>INFORMATIKA</w:t>
                            </w:r>
                          </w:p>
                          <w:p w14:paraId="5EBF56AE" w14:textId="3ACCF273" w:rsidR="005B37F6" w:rsidRPr="00FA421E" w:rsidRDefault="005B37F6" w:rsidP="007F232A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421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FAKULTAS</w:t>
                            </w:r>
                            <w:r w:rsidR="00BC0FD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SAINS DAN TEKNOLOGI</w:t>
                            </w:r>
                          </w:p>
                          <w:p w14:paraId="3A1BB0BD" w14:textId="77777777" w:rsidR="00E91205" w:rsidRDefault="00BC0FD0" w:rsidP="007F232A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bookmarkStart w:id="0" w:name="_Hlk186189160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INSTITUT TEKNOLOGI, SAINS, DAN KESEHATAN </w:t>
                            </w:r>
                          </w:p>
                          <w:p w14:paraId="6D6D3DC8" w14:textId="7C14C0DA" w:rsidR="005B37F6" w:rsidRPr="00FA421E" w:rsidRDefault="00BC0FD0" w:rsidP="007F232A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RS dr. SOEPRAO</w:t>
                            </w:r>
                            <w:r w:rsidR="00EA540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N KESDAM V/BRAWIJAYA</w:t>
                            </w:r>
                          </w:p>
                          <w:p w14:paraId="12E80311" w14:textId="77777777" w:rsidR="005B37F6" w:rsidRPr="00FA421E" w:rsidRDefault="005B37F6" w:rsidP="007F232A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421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MALANG</w:t>
                            </w:r>
                          </w:p>
                          <w:p w14:paraId="69CA5BBF" w14:textId="3756E3FD" w:rsidR="005B37F6" w:rsidRPr="00BC0FD0" w:rsidRDefault="009B1C6A" w:rsidP="007F232A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  <w:lang w:val="sv-SE"/>
                              </w:rPr>
                            </w:pPr>
                            <w:r w:rsidRPr="00FA421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20</w:t>
                            </w:r>
                            <w:r w:rsidR="00BD5AE6" w:rsidRPr="00BC0FD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  <w:lang w:val="sv-SE"/>
                              </w:rPr>
                              <w:t>2</w:t>
                            </w:r>
                            <w:r w:rsidR="00B27F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  <w:lang w:val="sv-SE"/>
                              </w:rPr>
                              <w:t>6</w:t>
                            </w:r>
                          </w:p>
                          <w:bookmarkEnd w:id="0"/>
                          <w:p w14:paraId="132E8D8C" w14:textId="77777777" w:rsidR="005B37F6" w:rsidRPr="005B37F6" w:rsidRDefault="005B37F6" w:rsidP="007F232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0AD59" id="Rectangle 7" o:spid="_x0000_s1031" style="position:absolute;margin-left:61.5pt;margin-top:519pt;width:453.75pt;height:17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" filled="f" stroked="f" strokeweight="1pt">
                <v:textbox>
                  <w:txbxContent>
                    <w:p w14:paraId="5F6E166B" w14:textId="29EA6588" w:rsidR="005B37F6" w:rsidRPr="00BC0FD0" w:rsidRDefault="005B37F6" w:rsidP="007F232A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  <w:lang w:val="sv-SE"/>
                        </w:rPr>
                      </w:pPr>
                      <w:r w:rsidRPr="00FA421E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PROGRAM STUDI </w:t>
                      </w:r>
                      <w:r w:rsidR="00A43111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S1 </w:t>
                      </w:r>
                      <w:r w:rsidR="00BC0FD0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  <w:lang w:val="sv-SE"/>
                        </w:rPr>
                        <w:t>INFORMATIKA</w:t>
                      </w:r>
                    </w:p>
                    <w:p w14:paraId="5EBF56AE" w14:textId="3ACCF273" w:rsidR="005B37F6" w:rsidRPr="00FA421E" w:rsidRDefault="005B37F6" w:rsidP="007F232A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FA421E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FAKULTAS</w:t>
                      </w:r>
                      <w:r w:rsidR="00BC0FD0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SAINS DAN TEKNOLOGI</w:t>
                      </w:r>
                    </w:p>
                    <w:p w14:paraId="3A1BB0BD" w14:textId="77777777" w:rsidR="00E91205" w:rsidRDefault="00BC0FD0" w:rsidP="007F232A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bookmarkStart w:id="1" w:name="_Hlk186189160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INSTITUT TEKNOLOGI, SAINS, DAN KESEHATAN </w:t>
                      </w:r>
                    </w:p>
                    <w:p w14:paraId="6D6D3DC8" w14:textId="7C14C0DA" w:rsidR="005B37F6" w:rsidRPr="00FA421E" w:rsidRDefault="00BC0FD0" w:rsidP="007F232A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RS dr. SOEPRAO</w:t>
                      </w:r>
                      <w:r w:rsidR="00EA540B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N KESDAM V/BRAWIJAYA</w:t>
                      </w:r>
                    </w:p>
                    <w:p w14:paraId="12E80311" w14:textId="77777777" w:rsidR="005B37F6" w:rsidRPr="00FA421E" w:rsidRDefault="005B37F6" w:rsidP="007F232A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FA421E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MALANG</w:t>
                      </w:r>
                    </w:p>
                    <w:p w14:paraId="69CA5BBF" w14:textId="3756E3FD" w:rsidR="005B37F6" w:rsidRPr="00BC0FD0" w:rsidRDefault="009B1C6A" w:rsidP="007F232A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  <w:lang w:val="sv-SE"/>
                        </w:rPr>
                      </w:pPr>
                      <w:r w:rsidRPr="00FA421E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20</w:t>
                      </w:r>
                      <w:r w:rsidR="00BD5AE6" w:rsidRPr="00BC0FD0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  <w:lang w:val="sv-SE"/>
                        </w:rPr>
                        <w:t>2</w:t>
                      </w:r>
                      <w:r w:rsidR="00B27FA2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  <w:lang w:val="sv-SE"/>
                        </w:rPr>
                        <w:t>6</w:t>
                      </w:r>
                    </w:p>
                    <w:bookmarkEnd w:id="1"/>
                    <w:p w14:paraId="132E8D8C" w14:textId="77777777" w:rsidR="005B37F6" w:rsidRPr="005B37F6" w:rsidRDefault="005B37F6" w:rsidP="007F232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F232A" w:rsidRPr="00FA421E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48E37A" wp14:editId="4ED5BC23">
                <wp:simplePos x="0" y="0"/>
                <wp:positionH relativeFrom="margin">
                  <wp:posOffset>822960</wp:posOffset>
                </wp:positionH>
                <wp:positionV relativeFrom="paragraph">
                  <wp:posOffset>1076325</wp:posOffset>
                </wp:positionV>
                <wp:extent cx="5762625" cy="8286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DB2A7" w14:textId="6909741D" w:rsidR="004F1726" w:rsidRPr="00FA421E" w:rsidRDefault="00A43111" w:rsidP="0058449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LAPORAN </w:t>
                            </w:r>
                            <w:r w:rsidR="004F1726" w:rsidRPr="00FA421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MAGANG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8E37A" id="Rectangle 3" o:spid="_x0000_s1032" style="position:absolute;margin-left:64.8pt;margin-top:84.75pt;width:453.75pt;height:6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" filled="f" stroked="f" strokeweight="1pt">
                <v:textbox>
                  <w:txbxContent>
                    <w:p w14:paraId="1ABDB2A7" w14:textId="6909741D" w:rsidR="004F1726" w:rsidRPr="00FA421E" w:rsidRDefault="00A43111" w:rsidP="00584497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LAPORAN </w:t>
                      </w:r>
                      <w:r w:rsidR="004F1726" w:rsidRPr="00FA421E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MAGANG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3111">
        <w:rPr>
          <w:rFonts w:ascii="Arial" w:hAnsi="Arial" w:cs="Arial"/>
          <w:noProof/>
          <w:lang w:eastAsia="id-ID"/>
        </w:rPr>
        <w:drawing>
          <wp:inline distT="0" distB="0" distL="0" distR="0" wp14:anchorId="31E5B41C" wp14:editId="4F199A25">
            <wp:extent cx="2512060" cy="2512060"/>
            <wp:effectExtent l="0" t="0" r="0" b="0"/>
            <wp:docPr id="10432734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60" cy="251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C8682" w14:textId="77777777" w:rsidR="00481ACD" w:rsidRPr="00FA421E" w:rsidRDefault="00481ACD" w:rsidP="00481ACD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right" w:leader="dot" w:pos="8222"/>
          <w:tab w:val="right" w:pos="8505"/>
        </w:tabs>
        <w:spacing w:after="0"/>
        <w:jc w:val="center"/>
        <w:rPr>
          <w:rFonts w:ascii="Arial" w:hAnsi="Arial" w:cs="Arial"/>
          <w:b/>
        </w:rPr>
      </w:pPr>
      <w:r w:rsidRPr="00FA421E">
        <w:rPr>
          <w:rFonts w:ascii="Arial" w:hAnsi="Arial" w:cs="Arial"/>
          <w:b/>
        </w:rPr>
        <w:lastRenderedPageBreak/>
        <w:t>LEMBAR PENGESAHAN</w:t>
      </w:r>
    </w:p>
    <w:p w14:paraId="0420D450" w14:textId="2AB87D7D" w:rsidR="00481ACD" w:rsidRPr="00FA421E" w:rsidRDefault="00481ACD" w:rsidP="00481ACD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right" w:leader="dot" w:pos="8222"/>
          <w:tab w:val="right" w:pos="8505"/>
        </w:tabs>
        <w:spacing w:after="0"/>
        <w:jc w:val="center"/>
        <w:rPr>
          <w:rFonts w:ascii="Arial" w:hAnsi="Arial" w:cs="Arial"/>
        </w:rPr>
      </w:pPr>
      <w:r w:rsidRPr="00FA421E">
        <w:rPr>
          <w:rFonts w:ascii="Arial" w:hAnsi="Arial" w:cs="Arial"/>
          <w:b/>
        </w:rPr>
        <w:t xml:space="preserve">LAPORAN MAGANG </w:t>
      </w:r>
    </w:p>
    <w:p w14:paraId="7A7DC58C" w14:textId="77777777" w:rsidR="00481ACD" w:rsidRPr="00FA421E" w:rsidRDefault="00481ACD" w:rsidP="00481ACD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right" w:leader="dot" w:pos="8222"/>
          <w:tab w:val="right" w:pos="8505"/>
        </w:tabs>
        <w:spacing w:after="0"/>
        <w:jc w:val="center"/>
        <w:rPr>
          <w:rFonts w:ascii="Arial" w:hAnsi="Arial" w:cs="Arial"/>
        </w:rPr>
      </w:pPr>
    </w:p>
    <w:p w14:paraId="01A930D8" w14:textId="1431B522" w:rsidR="00481ACD" w:rsidRPr="00FA421E" w:rsidRDefault="00270492" w:rsidP="00481ACD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right" w:leader="dot" w:pos="8222"/>
          <w:tab w:val="right" w:pos="8505"/>
        </w:tabs>
        <w:jc w:val="center"/>
        <w:rPr>
          <w:rFonts w:ascii="Arial" w:hAnsi="Arial" w:cs="Arial"/>
          <w:color w:val="000000" w:themeColor="text1"/>
        </w:rPr>
      </w:pPr>
      <w:r w:rsidRPr="00270492">
        <w:rPr>
          <w:rFonts w:ascii="Arial" w:hAnsi="Arial" w:cs="Arial"/>
          <w:color w:val="000000" w:themeColor="text1"/>
          <w:lang w:val="sv-SE"/>
        </w:rPr>
        <w:t xml:space="preserve">Transformasi Digital Pengelolaan </w:t>
      </w:r>
      <w:r w:rsidRPr="00270492">
        <w:rPr>
          <w:rFonts w:ascii="Arial" w:hAnsi="Arial" w:cs="Arial"/>
          <w:i/>
          <w:iCs/>
          <w:color w:val="000000" w:themeColor="text1"/>
          <w:lang w:val="sv-SE"/>
        </w:rPr>
        <w:t>Shipping Release</w:t>
      </w:r>
      <w:r w:rsidRPr="00270492">
        <w:rPr>
          <w:rFonts w:ascii="Arial" w:hAnsi="Arial" w:cs="Arial"/>
          <w:color w:val="000000" w:themeColor="text1"/>
          <w:lang w:val="sv-SE"/>
        </w:rPr>
        <w:t xml:space="preserve"> Melalui Sistem Informasi </w:t>
      </w:r>
      <w:r w:rsidRPr="00270492">
        <w:rPr>
          <w:rFonts w:ascii="Arial" w:hAnsi="Arial" w:cs="Arial"/>
          <w:i/>
          <w:iCs/>
          <w:color w:val="000000" w:themeColor="text1"/>
          <w:lang w:val="sv-SE"/>
        </w:rPr>
        <w:t xml:space="preserve">Production Planning </w:t>
      </w:r>
      <w:r w:rsidRPr="00270492">
        <w:rPr>
          <w:rFonts w:ascii="Arial" w:hAnsi="Arial" w:cs="Arial"/>
          <w:color w:val="000000" w:themeColor="text1"/>
          <w:lang w:val="sv-SE"/>
        </w:rPr>
        <w:t>(SIPLAN) Berbasis Web Pada PT Jatim Autocomp Indonesia</w:t>
      </w:r>
    </w:p>
    <w:p w14:paraId="52C38B4F" w14:textId="01767A00" w:rsidR="00481ACD" w:rsidRPr="00FA421E" w:rsidRDefault="00481ACD" w:rsidP="00481ACD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right" w:leader="dot" w:pos="8222"/>
          <w:tab w:val="right" w:pos="8505"/>
        </w:tabs>
        <w:jc w:val="center"/>
        <w:rPr>
          <w:rFonts w:ascii="Arial" w:hAnsi="Arial" w:cs="Arial"/>
          <w:color w:val="000000" w:themeColor="text1"/>
        </w:rPr>
      </w:pPr>
    </w:p>
    <w:p w14:paraId="32C4426C" w14:textId="32054F55" w:rsidR="00481ACD" w:rsidRPr="00FA421E" w:rsidRDefault="00481ACD" w:rsidP="00481ACD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right" w:leader="dot" w:pos="8222"/>
          <w:tab w:val="right" w:pos="8505"/>
        </w:tabs>
        <w:jc w:val="center"/>
        <w:rPr>
          <w:rFonts w:ascii="Arial" w:hAnsi="Arial" w:cs="Arial"/>
          <w:color w:val="000000" w:themeColor="text1"/>
        </w:rPr>
      </w:pPr>
    </w:p>
    <w:p w14:paraId="2E34FDAE" w14:textId="75DCF25D" w:rsidR="00481ACD" w:rsidRPr="00FA421E" w:rsidRDefault="00481ACD" w:rsidP="00481ACD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right" w:leader="dot" w:pos="8222"/>
          <w:tab w:val="right" w:pos="8505"/>
        </w:tabs>
        <w:jc w:val="center"/>
        <w:rPr>
          <w:rFonts w:ascii="Arial" w:hAnsi="Arial" w:cs="Arial"/>
          <w:color w:val="000000" w:themeColor="text1"/>
        </w:rPr>
      </w:pPr>
      <w:r w:rsidRPr="00FA421E">
        <w:rPr>
          <w:rFonts w:ascii="Arial" w:hAnsi="Arial" w:cs="Arial"/>
          <w:color w:val="000000" w:themeColor="text1"/>
        </w:rPr>
        <w:t>Disetujui  oleh:</w:t>
      </w:r>
    </w:p>
    <w:p w14:paraId="41F4CAE3" w14:textId="04CC0298" w:rsidR="00E005F9" w:rsidRPr="00FA421E" w:rsidRDefault="00E005F9" w:rsidP="00481ACD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right" w:leader="dot" w:pos="8222"/>
          <w:tab w:val="right" w:pos="8505"/>
        </w:tabs>
        <w:jc w:val="center"/>
        <w:rPr>
          <w:rFonts w:ascii="Arial" w:hAnsi="Arial" w:cs="Arial"/>
          <w:color w:val="000000" w:themeColor="text1"/>
        </w:rPr>
      </w:pPr>
    </w:p>
    <w:p w14:paraId="671835A9" w14:textId="3933015B" w:rsidR="00E005F9" w:rsidRPr="00FA421E" w:rsidRDefault="00E91205" w:rsidP="00481ACD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right" w:leader="dot" w:pos="8222"/>
          <w:tab w:val="right" w:pos="8505"/>
        </w:tabs>
        <w:jc w:val="center"/>
        <w:rPr>
          <w:rFonts w:ascii="Arial" w:hAnsi="Arial" w:cs="Arial"/>
          <w:color w:val="000000" w:themeColor="text1"/>
        </w:rPr>
      </w:pPr>
      <w:r w:rsidRPr="00FA421E">
        <w:rPr>
          <w:rFonts w:ascii="Arial" w:hAnsi="Arial" w:cs="Arial"/>
          <w:noProof/>
          <w:color w:val="000000" w:themeColor="text1"/>
          <w:lang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29952E" wp14:editId="1C88F25D">
                <wp:simplePos x="0" y="0"/>
                <wp:positionH relativeFrom="column">
                  <wp:posOffset>-204441</wp:posOffset>
                </wp:positionH>
                <wp:positionV relativeFrom="paragraph">
                  <wp:posOffset>77145</wp:posOffset>
                </wp:positionV>
                <wp:extent cx="1657350" cy="169545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69545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C26FE" w14:textId="77777777" w:rsidR="00E005F9" w:rsidRPr="00E005F9" w:rsidRDefault="00E005F9" w:rsidP="00E005F9">
                            <w:pPr>
                              <w:jc w:val="center"/>
                              <w:rPr>
                                <w:color w:val="7030A0"/>
                              </w:rPr>
                            </w:pPr>
                            <w:r w:rsidRPr="00E005F9">
                              <w:rPr>
                                <w:color w:val="7030A0"/>
                              </w:rPr>
                              <w:t>Stempel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29952E" id="Oval 12" o:spid="_x0000_s1033" style="position:absolute;left:0;text-align:left;margin-left:-16.1pt;margin-top:6.05pt;width:130.5pt;height:13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" fillcolor="white [3212]" strokecolor="#1f4d78 [1604]" strokeweight="1pt">
                <v:fill opacity="0"/>
                <v:stroke joinstyle="miter"/>
                <v:textbox>
                  <w:txbxContent>
                    <w:p w14:paraId="5A0C26FE" w14:textId="77777777" w:rsidR="00E005F9" w:rsidRPr="00E005F9" w:rsidRDefault="00E005F9" w:rsidP="00E005F9">
                      <w:pPr>
                        <w:jc w:val="center"/>
                        <w:rPr>
                          <w:color w:val="7030A0"/>
                        </w:rPr>
                      </w:pPr>
                      <w:r w:rsidRPr="00E005F9">
                        <w:rPr>
                          <w:color w:val="7030A0"/>
                        </w:rPr>
                        <w:t>Stempel</w:t>
                      </w:r>
                    </w:p>
                  </w:txbxContent>
                </v:textbox>
              </v:oval>
            </w:pict>
          </mc:Fallback>
        </mc:AlternateContent>
      </w:r>
    </w:p>
    <w:p w14:paraId="26CF9460" w14:textId="77777777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rPr>
          <w:rFonts w:ascii="Arial" w:hAnsi="Arial" w:cs="Arial"/>
          <w:color w:val="000000" w:themeColor="text1"/>
        </w:rPr>
      </w:pP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  <w:t>Pembimbing Lapangan</w:t>
      </w: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  <w:t>Pembimbing Utama</w:t>
      </w:r>
    </w:p>
    <w:p w14:paraId="047BE3A5" w14:textId="77777777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rPr>
          <w:rFonts w:ascii="Arial" w:hAnsi="Arial" w:cs="Arial"/>
          <w:color w:val="000000" w:themeColor="text1"/>
        </w:rPr>
      </w:pPr>
    </w:p>
    <w:p w14:paraId="1FD8F055" w14:textId="77777777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rPr>
          <w:rFonts w:ascii="Arial" w:hAnsi="Arial" w:cs="Arial"/>
          <w:color w:val="000000" w:themeColor="text1"/>
        </w:rPr>
      </w:pPr>
    </w:p>
    <w:p w14:paraId="6088B9FA" w14:textId="77777777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rPr>
          <w:rFonts w:ascii="Arial" w:hAnsi="Arial" w:cs="Arial"/>
          <w:color w:val="000000" w:themeColor="text1"/>
        </w:rPr>
      </w:pPr>
    </w:p>
    <w:p w14:paraId="7853A87F" w14:textId="77777777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  <w:u w:val="single"/>
        </w:rPr>
        <w:t>Nama</w:t>
      </w:r>
      <w:r w:rsidRPr="00E91205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</w:r>
      <w:r w:rsidRPr="00E91205">
        <w:rPr>
          <w:rFonts w:ascii="Arial" w:hAnsi="Arial" w:cs="Arial"/>
          <w:color w:val="000000" w:themeColor="text1"/>
          <w:u w:val="single"/>
        </w:rPr>
        <w:t>Nama</w:t>
      </w:r>
    </w:p>
    <w:p w14:paraId="3C7419EE" w14:textId="0648AC41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  <w:t>NIP</w:t>
      </w:r>
      <w:r w:rsidR="00222682" w:rsidRPr="00BC0FD0">
        <w:rPr>
          <w:rFonts w:ascii="Arial" w:hAnsi="Arial" w:cs="Arial"/>
          <w:color w:val="000000" w:themeColor="text1"/>
          <w:lang w:val="sv-SE"/>
        </w:rPr>
        <w:t>/NIK</w:t>
      </w: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</w:r>
      <w:r w:rsidRPr="00FA421E">
        <w:rPr>
          <w:rFonts w:ascii="Arial" w:hAnsi="Arial" w:cs="Arial"/>
          <w:color w:val="000000" w:themeColor="text1"/>
        </w:rPr>
        <w:tab/>
      </w:r>
      <w:r w:rsidR="00BC0FD0">
        <w:rPr>
          <w:rFonts w:ascii="Arial" w:hAnsi="Arial" w:cs="Arial"/>
          <w:color w:val="000000" w:themeColor="text1"/>
        </w:rPr>
        <w:t>NUPTK</w:t>
      </w:r>
    </w:p>
    <w:p w14:paraId="4D139ACC" w14:textId="77777777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rPr>
          <w:rFonts w:ascii="Arial" w:hAnsi="Arial" w:cs="Arial"/>
          <w:color w:val="000000" w:themeColor="text1"/>
        </w:rPr>
      </w:pPr>
    </w:p>
    <w:p w14:paraId="04266E10" w14:textId="0F3D736B" w:rsidR="00E005F9" w:rsidRPr="00FA421E" w:rsidRDefault="00BC0FD0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FA421E">
        <w:rPr>
          <w:rFonts w:ascii="Arial" w:hAnsi="Arial" w:cs="Arial"/>
          <w:noProof/>
          <w:color w:val="000000" w:themeColor="text1"/>
          <w:lang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0CE53A" wp14:editId="5B244CB1">
                <wp:simplePos x="0" y="0"/>
                <wp:positionH relativeFrom="column">
                  <wp:posOffset>1228725</wp:posOffset>
                </wp:positionH>
                <wp:positionV relativeFrom="paragraph">
                  <wp:posOffset>10795</wp:posOffset>
                </wp:positionV>
                <wp:extent cx="1657350" cy="1695450"/>
                <wp:effectExtent l="0" t="0" r="1905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69545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01907" w14:textId="77777777" w:rsidR="00E005F9" w:rsidRPr="00E005F9" w:rsidRDefault="00E005F9" w:rsidP="00E005F9">
                            <w:pPr>
                              <w:jc w:val="center"/>
                              <w:rPr>
                                <w:color w:val="7030A0"/>
                              </w:rPr>
                            </w:pPr>
                            <w:r w:rsidRPr="00E005F9">
                              <w:rPr>
                                <w:color w:val="7030A0"/>
                              </w:rPr>
                              <w:t>Stempel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0CE53A" id="Oval 13" o:spid="_x0000_s1034" style="position:absolute;margin-left:96.75pt;margin-top:.85pt;width:130.5pt;height:13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" fillcolor="white [3212]" strokecolor="#1f4d78 [1604]" strokeweight="1pt">
                <v:fill opacity="0"/>
                <v:stroke joinstyle="miter"/>
                <v:textbox>
                  <w:txbxContent>
                    <w:p w14:paraId="11B01907" w14:textId="77777777" w:rsidR="00E005F9" w:rsidRPr="00E005F9" w:rsidRDefault="00E005F9" w:rsidP="00E005F9">
                      <w:pPr>
                        <w:jc w:val="center"/>
                        <w:rPr>
                          <w:color w:val="7030A0"/>
                        </w:rPr>
                      </w:pPr>
                      <w:r w:rsidRPr="00E005F9">
                        <w:rPr>
                          <w:color w:val="7030A0"/>
                        </w:rPr>
                        <w:t>Stempel</w:t>
                      </w:r>
                    </w:p>
                  </w:txbxContent>
                </v:textbox>
              </v:oval>
            </w:pict>
          </mc:Fallback>
        </mc:AlternateContent>
      </w:r>
    </w:p>
    <w:p w14:paraId="51590925" w14:textId="3BE2184F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jc w:val="center"/>
        <w:rPr>
          <w:rFonts w:ascii="Arial" w:hAnsi="Arial" w:cs="Arial"/>
          <w:color w:val="000000" w:themeColor="text1"/>
        </w:rPr>
      </w:pPr>
      <w:r w:rsidRPr="00FA421E">
        <w:rPr>
          <w:rFonts w:ascii="Arial" w:hAnsi="Arial" w:cs="Arial"/>
          <w:color w:val="000000" w:themeColor="text1"/>
        </w:rPr>
        <w:t>Mengetahui,</w:t>
      </w:r>
    </w:p>
    <w:p w14:paraId="5FC0A628" w14:textId="65986334" w:rsidR="001A4E21" w:rsidRPr="00FA421E" w:rsidRDefault="00BC0FD0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Kepala Program Studi S1 Informatika</w:t>
      </w:r>
      <w:r w:rsidR="001A4E21" w:rsidRPr="00FA421E">
        <w:rPr>
          <w:rFonts w:ascii="Arial" w:hAnsi="Arial" w:cs="Arial"/>
          <w:color w:val="000000" w:themeColor="text1"/>
        </w:rPr>
        <w:t xml:space="preserve"> </w:t>
      </w:r>
    </w:p>
    <w:p w14:paraId="3DEB9401" w14:textId="514D053D" w:rsidR="001A4E21" w:rsidRPr="00FA421E" w:rsidRDefault="001A4E21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1199C5EE" w14:textId="5863FF13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534AED96" w14:textId="77777777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7C89812F" w14:textId="77777777" w:rsidR="00E005F9" w:rsidRPr="00FA421E" w:rsidRDefault="00E005F9" w:rsidP="00E005F9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119"/>
          <w:tab w:val="left" w:pos="6096"/>
          <w:tab w:val="right" w:leader="dot" w:pos="8222"/>
          <w:tab w:val="right" w:pos="8505"/>
        </w:tabs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72E758C9" w14:textId="77777777" w:rsidR="009938A8" w:rsidRDefault="009938A8" w:rsidP="009938A8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261"/>
          <w:tab w:val="left" w:pos="6096"/>
          <w:tab w:val="right" w:leader="dot" w:pos="8222"/>
          <w:tab w:val="right" w:pos="8505"/>
        </w:tabs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9938A8">
        <w:rPr>
          <w:rFonts w:ascii="Arial" w:hAnsi="Arial" w:cs="Arial"/>
          <w:color w:val="000000" w:themeColor="text1"/>
        </w:rPr>
        <w:tab/>
      </w:r>
      <w:r w:rsidRPr="009938A8">
        <w:rPr>
          <w:rFonts w:ascii="Arial" w:hAnsi="Arial" w:cs="Arial"/>
          <w:color w:val="000000" w:themeColor="text1"/>
        </w:rPr>
        <w:tab/>
      </w:r>
      <w:r w:rsidRPr="009938A8">
        <w:rPr>
          <w:rFonts w:ascii="Arial" w:hAnsi="Arial" w:cs="Arial"/>
          <w:color w:val="000000" w:themeColor="text1"/>
        </w:rPr>
        <w:tab/>
      </w:r>
      <w:r w:rsidRPr="009938A8">
        <w:rPr>
          <w:rFonts w:ascii="Arial" w:hAnsi="Arial" w:cs="Arial"/>
          <w:color w:val="000000" w:themeColor="text1"/>
        </w:rPr>
        <w:tab/>
      </w:r>
      <w:r w:rsidRPr="009938A8">
        <w:rPr>
          <w:rFonts w:ascii="Arial" w:hAnsi="Arial" w:cs="Arial"/>
          <w:color w:val="000000" w:themeColor="text1"/>
        </w:rPr>
        <w:tab/>
      </w:r>
      <w:r w:rsidRPr="009938A8">
        <w:rPr>
          <w:rFonts w:ascii="Arial" w:hAnsi="Arial" w:cs="Arial"/>
          <w:color w:val="000000" w:themeColor="text1"/>
        </w:rPr>
        <w:tab/>
      </w:r>
      <w:r w:rsidR="00E005F9" w:rsidRPr="00FA421E">
        <w:rPr>
          <w:rFonts w:ascii="Arial" w:hAnsi="Arial" w:cs="Arial"/>
          <w:color w:val="000000" w:themeColor="text1"/>
          <w:u w:val="single"/>
        </w:rPr>
        <w:t>Nama</w:t>
      </w:r>
    </w:p>
    <w:p w14:paraId="75C1C2B6" w14:textId="7D0D7BB9" w:rsidR="00E005F9" w:rsidRPr="009938A8" w:rsidRDefault="009938A8" w:rsidP="009938A8">
      <w:pPr>
        <w:tabs>
          <w:tab w:val="left" w:pos="284"/>
          <w:tab w:val="left" w:pos="567"/>
          <w:tab w:val="left" w:pos="1276"/>
          <w:tab w:val="left" w:pos="1701"/>
          <w:tab w:val="left" w:pos="2268"/>
          <w:tab w:val="left" w:pos="3261"/>
          <w:tab w:val="left" w:pos="6096"/>
          <w:tab w:val="right" w:leader="dot" w:pos="8222"/>
          <w:tab w:val="right" w:pos="8505"/>
        </w:tabs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 w:rsidR="00E005F9" w:rsidRPr="00FA421E">
        <w:rPr>
          <w:rFonts w:ascii="Arial" w:hAnsi="Arial" w:cs="Arial"/>
          <w:color w:val="000000" w:themeColor="text1"/>
        </w:rPr>
        <w:t>N</w:t>
      </w:r>
      <w:r w:rsidR="00BC0FD0">
        <w:rPr>
          <w:rFonts w:ascii="Arial" w:hAnsi="Arial" w:cs="Arial"/>
          <w:color w:val="000000" w:themeColor="text1"/>
        </w:rPr>
        <w:t>UPTK</w:t>
      </w:r>
    </w:p>
    <w:p w14:paraId="2557ABDE" w14:textId="77777777" w:rsidR="00E005F9" w:rsidRPr="00E005F9" w:rsidRDefault="00E005F9" w:rsidP="00E005F9">
      <w:pPr>
        <w:rPr>
          <w:rFonts w:ascii="Times New Roman" w:hAnsi="Times New Roman" w:cs="Times New Roman"/>
          <w:sz w:val="24"/>
          <w:szCs w:val="24"/>
        </w:rPr>
      </w:pPr>
    </w:p>
    <w:p w14:paraId="2F691EEB" w14:textId="1EC9CD9D" w:rsidR="005D4B55" w:rsidRDefault="005D4B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28005B" w14:textId="77777777" w:rsidR="00D10A9F" w:rsidRDefault="00D10A9F" w:rsidP="00D10A9F">
      <w:pPr>
        <w:jc w:val="center"/>
        <w:rPr>
          <w:rFonts w:ascii="Arial" w:hAnsi="Arial" w:cs="Arial"/>
          <w:b/>
          <w:bCs/>
        </w:rPr>
        <w:sectPr w:rsidR="00D10A9F" w:rsidSect="00E91205">
          <w:footerReference w:type="default" r:id="rId12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bookmarkStart w:id="2" w:name="_Toc107233133"/>
    </w:p>
    <w:p w14:paraId="50763071" w14:textId="77777777" w:rsidR="009F4A7B" w:rsidRPr="006F39E6" w:rsidRDefault="009F4A7B" w:rsidP="009F4A7B">
      <w:pPr>
        <w:pStyle w:val="Heading1"/>
        <w:rPr>
          <w:rFonts w:cs="Times New Roman"/>
          <w:sz w:val="24"/>
          <w:szCs w:val="24"/>
          <w:lang w:val="id-ID"/>
        </w:rPr>
      </w:pPr>
      <w:bookmarkStart w:id="3" w:name="_Toc107233135"/>
      <w:r w:rsidRPr="006F39E6">
        <w:rPr>
          <w:rFonts w:cs="Times New Roman"/>
          <w:sz w:val="24"/>
          <w:szCs w:val="24"/>
          <w:lang w:val="id-ID"/>
        </w:rPr>
        <w:lastRenderedPageBreak/>
        <w:t>KATA PENGANTAR</w:t>
      </w:r>
      <w:bookmarkEnd w:id="3"/>
    </w:p>
    <w:p w14:paraId="612D39CA" w14:textId="77777777" w:rsidR="009F4A7B" w:rsidRPr="006F39E6" w:rsidRDefault="009F4A7B" w:rsidP="00E65173">
      <w:pPr>
        <w:spacing w:after="0" w:line="240" w:lineRule="auto"/>
        <w:ind w:firstLine="601"/>
        <w:jc w:val="both"/>
        <w:rPr>
          <w:rFonts w:ascii="Times New Roman" w:hAnsi="Times New Roman" w:cs="Times New Roman"/>
          <w:sz w:val="24"/>
          <w:szCs w:val="24"/>
        </w:rPr>
      </w:pPr>
      <w:r w:rsidRPr="006F39E6">
        <w:rPr>
          <w:rFonts w:ascii="Times New Roman" w:hAnsi="Times New Roman" w:cs="Times New Roman"/>
          <w:sz w:val="24"/>
          <w:szCs w:val="24"/>
        </w:rPr>
        <w:t xml:space="preserve">Mahasiswa dapat menuliskan ucapan terima kasih atas terlaksanakannya kegiatan magang di instansi magang. Ucapan dapat ditujukan kepada </w:t>
      </w:r>
      <w:r w:rsidRPr="006F39E6">
        <w:rPr>
          <w:rFonts w:ascii="Times New Roman" w:hAnsi="Times New Roman" w:cs="Times New Roman"/>
          <w:b/>
          <w:bCs/>
          <w:sz w:val="24"/>
          <w:szCs w:val="24"/>
        </w:rPr>
        <w:t>dosen pembimbing magang, kepala instansi, pembimbing lapangan, orang tua, rekan-rekan mahasiswa</w:t>
      </w:r>
      <w:r w:rsidRPr="006F39E6">
        <w:rPr>
          <w:rFonts w:ascii="Times New Roman" w:hAnsi="Times New Roman" w:cs="Times New Roman"/>
          <w:sz w:val="24"/>
          <w:szCs w:val="24"/>
        </w:rPr>
        <w:t>.</w:t>
      </w:r>
    </w:p>
    <w:p w14:paraId="1F0ED2F3" w14:textId="77777777" w:rsidR="009F4A7B" w:rsidRDefault="009F4A7B" w:rsidP="009F4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2"/>
    <w:p w14:paraId="6ED3EAD8" w14:textId="785D5B78" w:rsidR="00E005F9" w:rsidRPr="00B53566" w:rsidRDefault="009F4A7B" w:rsidP="002C3B9C">
      <w:pPr>
        <w:pStyle w:val="Heading1"/>
        <w:rPr>
          <w:rFonts w:cs="Times New Roman"/>
          <w:b w:val="0"/>
          <w:bCs w:val="0"/>
          <w:sz w:val="32"/>
          <w:szCs w:val="32"/>
          <w:lang w:val="id-ID"/>
        </w:rPr>
      </w:pPr>
      <w:r>
        <w:rPr>
          <w:rFonts w:cs="Times New Roman"/>
          <w:sz w:val="24"/>
          <w:szCs w:val="24"/>
          <w:lang w:val="id-ID"/>
        </w:rPr>
        <w:lastRenderedPageBreak/>
        <w:t>ABSTRAK</w:t>
      </w:r>
    </w:p>
    <w:p w14:paraId="46FC56AD" w14:textId="07A52431" w:rsidR="00D10A9F" w:rsidRPr="006F39E6" w:rsidRDefault="00D10A9F" w:rsidP="00AE4F8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566">
        <w:rPr>
          <w:rFonts w:ascii="Times New Roman" w:hAnsi="Times New Roman" w:cs="Times New Roman"/>
          <w:sz w:val="24"/>
          <w:szCs w:val="24"/>
        </w:rPr>
        <w:t>NAMA</w:t>
      </w:r>
      <w:r w:rsidRPr="006F39E6">
        <w:rPr>
          <w:rFonts w:ascii="Times New Roman" w:hAnsi="Times New Roman" w:cs="Times New Roman"/>
          <w:sz w:val="24"/>
          <w:szCs w:val="24"/>
        </w:rPr>
        <w:t xml:space="preserve">. </w:t>
      </w:r>
      <w:r w:rsidRPr="00B53566">
        <w:rPr>
          <w:rFonts w:ascii="Times New Roman" w:hAnsi="Times New Roman" w:cs="Times New Roman"/>
          <w:sz w:val="24"/>
          <w:szCs w:val="24"/>
        </w:rPr>
        <w:t>NIM</w:t>
      </w:r>
      <w:r w:rsidRPr="006F39E6">
        <w:rPr>
          <w:rFonts w:ascii="Times New Roman" w:hAnsi="Times New Roman" w:cs="Times New Roman"/>
          <w:sz w:val="24"/>
          <w:szCs w:val="24"/>
        </w:rPr>
        <w:t xml:space="preserve">. </w:t>
      </w:r>
      <w:r w:rsidRPr="00B53566">
        <w:rPr>
          <w:rFonts w:ascii="Times New Roman" w:hAnsi="Times New Roman" w:cs="Times New Roman"/>
          <w:sz w:val="24"/>
          <w:szCs w:val="24"/>
        </w:rPr>
        <w:t>Judul</w:t>
      </w:r>
      <w:r w:rsidRPr="006F39E6">
        <w:rPr>
          <w:rFonts w:ascii="Times New Roman" w:hAnsi="Times New Roman" w:cs="Times New Roman"/>
          <w:sz w:val="24"/>
          <w:szCs w:val="24"/>
        </w:rPr>
        <w:t>. Di</w:t>
      </w:r>
      <w:r w:rsidR="00ED6ED7">
        <w:rPr>
          <w:rFonts w:ascii="Times New Roman" w:hAnsi="Times New Roman" w:cs="Times New Roman"/>
          <w:sz w:val="24"/>
          <w:szCs w:val="24"/>
        </w:rPr>
        <w:t xml:space="preserve"> </w:t>
      </w:r>
      <w:r w:rsidRPr="006F39E6">
        <w:rPr>
          <w:rFonts w:ascii="Times New Roman" w:hAnsi="Times New Roman" w:cs="Times New Roman"/>
          <w:sz w:val="24"/>
          <w:szCs w:val="24"/>
        </w:rPr>
        <w:t xml:space="preserve">bawah bimbingan </w:t>
      </w:r>
      <w:r w:rsidRPr="00B53566">
        <w:rPr>
          <w:rFonts w:ascii="Times New Roman" w:hAnsi="Times New Roman" w:cs="Times New Roman"/>
          <w:sz w:val="24"/>
          <w:szCs w:val="24"/>
        </w:rPr>
        <w:t>…</w:t>
      </w:r>
      <w:r w:rsidR="00A25AE3" w:rsidRPr="00B53566">
        <w:rPr>
          <w:rFonts w:ascii="Times New Roman" w:hAnsi="Times New Roman" w:cs="Times New Roman"/>
          <w:sz w:val="24"/>
          <w:szCs w:val="24"/>
        </w:rPr>
        <w:t>...</w:t>
      </w:r>
      <w:r w:rsidRPr="00B53566">
        <w:rPr>
          <w:rFonts w:ascii="Times New Roman" w:hAnsi="Times New Roman" w:cs="Times New Roman"/>
          <w:sz w:val="24"/>
          <w:szCs w:val="24"/>
        </w:rPr>
        <w:t xml:space="preserve"> </w:t>
      </w:r>
      <w:r w:rsidRPr="006F39E6">
        <w:rPr>
          <w:rFonts w:ascii="Times New Roman" w:hAnsi="Times New Roman" w:cs="Times New Roman"/>
          <w:sz w:val="24"/>
          <w:szCs w:val="24"/>
        </w:rPr>
        <w:t xml:space="preserve">sebagai Pembimbing Utama dan </w:t>
      </w:r>
      <w:r w:rsidRPr="00B53566">
        <w:rPr>
          <w:rFonts w:ascii="Times New Roman" w:hAnsi="Times New Roman" w:cs="Times New Roman"/>
          <w:sz w:val="24"/>
          <w:szCs w:val="24"/>
        </w:rPr>
        <w:t>…</w:t>
      </w:r>
      <w:r w:rsidR="00A25AE3" w:rsidRPr="00B53566">
        <w:rPr>
          <w:rFonts w:ascii="Times New Roman" w:hAnsi="Times New Roman" w:cs="Times New Roman"/>
          <w:sz w:val="24"/>
          <w:szCs w:val="24"/>
        </w:rPr>
        <w:t>.</w:t>
      </w:r>
      <w:r w:rsidRPr="00B53566">
        <w:rPr>
          <w:rFonts w:ascii="Times New Roman" w:hAnsi="Times New Roman" w:cs="Times New Roman"/>
          <w:sz w:val="24"/>
          <w:szCs w:val="24"/>
        </w:rPr>
        <w:t xml:space="preserve"> </w:t>
      </w:r>
      <w:r w:rsidRPr="006F39E6">
        <w:rPr>
          <w:rFonts w:ascii="Times New Roman" w:hAnsi="Times New Roman" w:cs="Times New Roman"/>
          <w:sz w:val="24"/>
          <w:szCs w:val="24"/>
        </w:rPr>
        <w:t>sebagai Pembimbing Lapangan.</w:t>
      </w:r>
      <w:r w:rsidRPr="006F39E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014548D" w14:textId="7868B75F" w:rsidR="00D10A9F" w:rsidRDefault="006F39E6" w:rsidP="00D10A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3D7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12EE7E" wp14:editId="1D72A098">
                <wp:simplePos x="0" y="0"/>
                <wp:positionH relativeFrom="margin">
                  <wp:posOffset>0</wp:posOffset>
                </wp:positionH>
                <wp:positionV relativeFrom="paragraph">
                  <wp:posOffset>77470</wp:posOffset>
                </wp:positionV>
                <wp:extent cx="5039995" cy="0"/>
                <wp:effectExtent l="0" t="19050" r="46355" b="381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9995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4C67431" id="Straight Connector 6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6.1pt" to="396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" strokecolor="black [3213]" strokeweight="4pt">
                <v:stroke linestyle="thinThick" joinstyle="miter"/>
                <w10:wrap anchorx="margin"/>
              </v:line>
            </w:pict>
          </mc:Fallback>
        </mc:AlternateContent>
      </w:r>
    </w:p>
    <w:p w14:paraId="74C658BC" w14:textId="52C8B230" w:rsidR="00A25AE3" w:rsidRPr="00A25AE3" w:rsidRDefault="00A25AE3" w:rsidP="00A25AE3">
      <w:pPr>
        <w:rPr>
          <w:rFonts w:ascii="Times New Roman" w:hAnsi="Times New Roman" w:cs="Times New Roman"/>
          <w:sz w:val="24"/>
          <w:szCs w:val="24"/>
        </w:rPr>
      </w:pPr>
    </w:p>
    <w:p w14:paraId="5CF10D01" w14:textId="268CBF33" w:rsidR="00A25AE3" w:rsidRDefault="00A25AE3" w:rsidP="00A25A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FC738" w14:textId="26DA71F5" w:rsidR="00A25AE3" w:rsidRDefault="00A25AE3" w:rsidP="00A25A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289D7" w14:textId="6A7EC72B" w:rsidR="00A25AE3" w:rsidRDefault="00A25A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59132F" w14:textId="77777777" w:rsidR="00BC1A71" w:rsidRPr="006F39E6" w:rsidRDefault="00BC1A71" w:rsidP="00BC1A71">
      <w:pPr>
        <w:pStyle w:val="Heading1"/>
        <w:rPr>
          <w:rFonts w:cs="Times New Roman"/>
          <w:sz w:val="24"/>
          <w:szCs w:val="24"/>
          <w:lang w:val="id-ID"/>
        </w:rPr>
      </w:pPr>
      <w:r w:rsidRPr="006F39E6">
        <w:rPr>
          <w:rFonts w:cs="Times New Roman"/>
          <w:sz w:val="24"/>
          <w:szCs w:val="24"/>
          <w:lang w:val="id-ID"/>
        </w:rPr>
        <w:lastRenderedPageBreak/>
        <w:t>DAFTAR ISI</w:t>
      </w:r>
    </w:p>
    <w:p w14:paraId="3211E8EE" w14:textId="6309DBA9" w:rsidR="00BC1A71" w:rsidRDefault="00BC1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AF71E9" w14:textId="77777777" w:rsidR="00BC1A71" w:rsidRPr="006F39E6" w:rsidRDefault="00BC1A71" w:rsidP="00BC1A71">
      <w:pPr>
        <w:pStyle w:val="Heading1"/>
        <w:rPr>
          <w:rFonts w:cs="Times New Roman"/>
          <w:sz w:val="24"/>
          <w:szCs w:val="24"/>
          <w:lang w:val="id-ID"/>
        </w:rPr>
      </w:pPr>
      <w:bookmarkStart w:id="4" w:name="_Toc331005282"/>
      <w:r w:rsidRPr="006F39E6">
        <w:rPr>
          <w:rFonts w:cs="Times New Roman"/>
          <w:sz w:val="24"/>
          <w:szCs w:val="24"/>
          <w:lang w:val="id-ID"/>
        </w:rPr>
        <w:lastRenderedPageBreak/>
        <w:t>DAFTAR TABEL</w:t>
      </w:r>
      <w:bookmarkEnd w:id="4"/>
    </w:p>
    <w:p w14:paraId="0C3CC740" w14:textId="747344EA" w:rsidR="00BC1A71" w:rsidRDefault="00BC1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B74685" w14:textId="520495D8" w:rsidR="00BC1A71" w:rsidRPr="00BC0FD0" w:rsidRDefault="00BC1A71" w:rsidP="00BC1A71">
      <w:pPr>
        <w:pStyle w:val="Heading1"/>
        <w:rPr>
          <w:rFonts w:cs="Times New Roman"/>
          <w:sz w:val="24"/>
          <w:szCs w:val="24"/>
          <w:lang w:val="sv-SE"/>
        </w:rPr>
      </w:pPr>
      <w:r w:rsidRPr="006F39E6">
        <w:rPr>
          <w:rFonts w:cs="Times New Roman"/>
          <w:sz w:val="24"/>
          <w:szCs w:val="24"/>
          <w:lang w:val="id-ID"/>
        </w:rPr>
        <w:lastRenderedPageBreak/>
        <w:t xml:space="preserve">DAFTAR </w:t>
      </w:r>
      <w:r w:rsidRPr="00BC0FD0">
        <w:rPr>
          <w:rFonts w:cs="Times New Roman"/>
          <w:sz w:val="24"/>
          <w:szCs w:val="24"/>
          <w:lang w:val="sv-SE"/>
        </w:rPr>
        <w:t>GAMBAR</w:t>
      </w:r>
    </w:p>
    <w:p w14:paraId="0527BE2C" w14:textId="14F570C3" w:rsidR="00BC1A71" w:rsidRDefault="00BC1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6F76AD" w14:textId="24567416" w:rsidR="00BC1A71" w:rsidRPr="00CE2B6D" w:rsidRDefault="00BC1A71" w:rsidP="00BC1A71">
      <w:pPr>
        <w:pStyle w:val="Heading1"/>
        <w:rPr>
          <w:rFonts w:cs="Times New Roman"/>
          <w:sz w:val="24"/>
          <w:szCs w:val="24"/>
          <w:lang w:val="sv-SE"/>
        </w:rPr>
      </w:pPr>
      <w:r w:rsidRPr="006F39E6">
        <w:rPr>
          <w:rFonts w:cs="Times New Roman"/>
          <w:sz w:val="24"/>
          <w:szCs w:val="24"/>
          <w:lang w:val="id-ID"/>
        </w:rPr>
        <w:lastRenderedPageBreak/>
        <w:t xml:space="preserve">DAFTAR </w:t>
      </w:r>
      <w:r w:rsidRPr="00CE2B6D">
        <w:rPr>
          <w:rFonts w:cs="Times New Roman"/>
          <w:sz w:val="24"/>
          <w:szCs w:val="24"/>
          <w:lang w:val="sv-SE"/>
        </w:rPr>
        <w:t>LAMPIRAN</w:t>
      </w:r>
    </w:p>
    <w:p w14:paraId="7D45685A" w14:textId="77777777" w:rsidR="00E91205" w:rsidRDefault="00BC1A71">
      <w:pPr>
        <w:rPr>
          <w:lang w:val="sv-SE" w:eastAsia="ja-JP"/>
        </w:rPr>
        <w:sectPr w:rsidR="00E91205" w:rsidSect="00E91205">
          <w:pgSz w:w="11906" w:h="16838" w:code="9"/>
          <w:pgMar w:top="1701" w:right="1701" w:bottom="1701" w:left="2268" w:header="709" w:footer="709" w:gutter="0"/>
          <w:pgNumType w:fmt="lowerRoman"/>
          <w:cols w:space="708"/>
          <w:titlePg/>
          <w:docGrid w:linePitch="360"/>
        </w:sectPr>
      </w:pPr>
      <w:r w:rsidRPr="00CE2B6D">
        <w:rPr>
          <w:lang w:val="sv-SE" w:eastAsia="ja-JP"/>
        </w:rPr>
        <w:br w:type="page"/>
      </w:r>
    </w:p>
    <w:p w14:paraId="74EB13DB" w14:textId="6F0AAB27" w:rsidR="00BC1A71" w:rsidRDefault="00CE2B6D" w:rsidP="00B53566">
      <w:pPr>
        <w:pStyle w:val="Heading1"/>
        <w:spacing w:line="360" w:lineRule="auto"/>
        <w:rPr>
          <w:rFonts w:cs="Times New Roman"/>
          <w:sz w:val="24"/>
          <w:szCs w:val="24"/>
          <w:lang w:val="id-ID"/>
        </w:rPr>
      </w:pPr>
      <w:bookmarkStart w:id="5" w:name="_Toc330535261"/>
      <w:bookmarkStart w:id="6" w:name="_Toc330535323"/>
      <w:bookmarkStart w:id="7" w:name="_Toc330535349"/>
      <w:bookmarkStart w:id="8" w:name="_Toc330964701"/>
      <w:bookmarkStart w:id="9" w:name="_Toc337162922"/>
      <w:bookmarkStart w:id="10" w:name="_Toc107233136"/>
      <w:r>
        <w:rPr>
          <w:rFonts w:cs="Times New Roman"/>
          <w:sz w:val="24"/>
          <w:szCs w:val="24"/>
          <w:lang w:val="id-ID"/>
        </w:rPr>
        <w:lastRenderedPageBreak/>
        <w:t xml:space="preserve">BAB I </w:t>
      </w:r>
      <w:r w:rsidR="00BC1A71" w:rsidRPr="006F39E6">
        <w:rPr>
          <w:rFonts w:cs="Times New Roman"/>
          <w:sz w:val="24"/>
          <w:szCs w:val="24"/>
          <w:lang w:val="id-ID"/>
        </w:rPr>
        <w:t>PENDAHULUAN</w:t>
      </w:r>
      <w:bookmarkEnd w:id="5"/>
      <w:bookmarkEnd w:id="6"/>
      <w:bookmarkEnd w:id="7"/>
      <w:bookmarkEnd w:id="8"/>
      <w:bookmarkEnd w:id="9"/>
      <w:bookmarkEnd w:id="10"/>
    </w:p>
    <w:p w14:paraId="79659C5C" w14:textId="77777777" w:rsidR="00BC1A71" w:rsidRPr="006F39E6" w:rsidRDefault="00BC1A71" w:rsidP="00772E1A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</w:pPr>
      <w:bookmarkStart w:id="11" w:name="_Toc330535262"/>
      <w:bookmarkStart w:id="12" w:name="_Toc330535324"/>
      <w:bookmarkStart w:id="13" w:name="_Toc330535350"/>
      <w:bookmarkStart w:id="14" w:name="_Toc330964702"/>
      <w:bookmarkStart w:id="15" w:name="_Toc337162923"/>
      <w:bookmarkStart w:id="16" w:name="_Toc107233137"/>
      <w:r w:rsidRPr="006F39E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1.1 Latar Belakang</w:t>
      </w:r>
      <w:bookmarkEnd w:id="11"/>
      <w:bookmarkEnd w:id="12"/>
      <w:bookmarkEnd w:id="13"/>
      <w:bookmarkEnd w:id="14"/>
      <w:bookmarkEnd w:id="15"/>
      <w:bookmarkEnd w:id="16"/>
    </w:p>
    <w:p w14:paraId="587D2599" w14:textId="2589292D" w:rsidR="00B53566" w:rsidRPr="00B53566" w:rsidRDefault="00B53566" w:rsidP="00772E1A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53566">
        <w:rPr>
          <w:rFonts w:ascii="Times New Roman" w:hAnsi="Times New Roman" w:cs="Times New Roman"/>
          <w:sz w:val="24"/>
          <w:szCs w:val="24"/>
        </w:rPr>
        <w:t xml:space="preserve">Bagian ini menjelaskan </w:t>
      </w:r>
      <w:r w:rsidR="00772E1A">
        <w:rPr>
          <w:rFonts w:ascii="Times New Roman" w:hAnsi="Times New Roman" w:cs="Times New Roman"/>
          <w:sz w:val="24"/>
          <w:szCs w:val="24"/>
        </w:rPr>
        <w:t>latar belakang</w:t>
      </w:r>
      <w:r w:rsidRPr="00B53566">
        <w:rPr>
          <w:rFonts w:ascii="Times New Roman" w:hAnsi="Times New Roman" w:cs="Times New Roman"/>
          <w:sz w:val="24"/>
          <w:szCs w:val="24"/>
        </w:rPr>
        <w:t xml:space="preserve"> mengapa magang </w:t>
      </w:r>
      <w:r w:rsidR="00772E1A">
        <w:rPr>
          <w:rFonts w:ascii="Times New Roman" w:hAnsi="Times New Roman" w:cs="Times New Roman"/>
          <w:sz w:val="24"/>
          <w:szCs w:val="24"/>
        </w:rPr>
        <w:t xml:space="preserve">perlu </w:t>
      </w:r>
      <w:r w:rsidRPr="00B53566">
        <w:rPr>
          <w:rFonts w:ascii="Times New Roman" w:hAnsi="Times New Roman" w:cs="Times New Roman"/>
          <w:sz w:val="24"/>
          <w:szCs w:val="24"/>
        </w:rPr>
        <w:t xml:space="preserve">dilakukan </w:t>
      </w:r>
      <w:r w:rsidR="00772E1A">
        <w:rPr>
          <w:rFonts w:ascii="Times New Roman" w:hAnsi="Times New Roman" w:cs="Times New Roman"/>
          <w:sz w:val="24"/>
          <w:szCs w:val="24"/>
        </w:rPr>
        <w:t xml:space="preserve">oleh mahasiswa </w:t>
      </w:r>
      <w:r w:rsidRPr="00B53566">
        <w:rPr>
          <w:rFonts w:ascii="Times New Roman" w:hAnsi="Times New Roman" w:cs="Times New Roman"/>
          <w:sz w:val="24"/>
          <w:szCs w:val="24"/>
        </w:rPr>
        <w:t xml:space="preserve">serta relevansinya dengan pembelajaran praktis. Beberapa poin penting yang </w:t>
      </w:r>
      <w:r w:rsidR="00772E1A">
        <w:rPr>
          <w:rFonts w:ascii="Times New Roman" w:hAnsi="Times New Roman" w:cs="Times New Roman"/>
          <w:sz w:val="24"/>
          <w:szCs w:val="24"/>
        </w:rPr>
        <w:t>perlu</w:t>
      </w:r>
      <w:r w:rsidRPr="00B53566">
        <w:rPr>
          <w:rFonts w:ascii="Times New Roman" w:hAnsi="Times New Roman" w:cs="Times New Roman"/>
          <w:sz w:val="24"/>
          <w:szCs w:val="24"/>
        </w:rPr>
        <w:t xml:space="preserve"> dimasukkan</w:t>
      </w:r>
      <w:r w:rsidR="00772E1A">
        <w:rPr>
          <w:rFonts w:ascii="Times New Roman" w:hAnsi="Times New Roman" w:cs="Times New Roman"/>
          <w:sz w:val="24"/>
          <w:szCs w:val="24"/>
        </w:rPr>
        <w:t xml:space="preserve"> di bagian ini adalah</w:t>
      </w:r>
      <w:r w:rsidRPr="00B53566">
        <w:rPr>
          <w:rFonts w:ascii="Times New Roman" w:hAnsi="Times New Roman" w:cs="Times New Roman"/>
          <w:sz w:val="24"/>
          <w:szCs w:val="24"/>
        </w:rPr>
        <w:t>:</w:t>
      </w:r>
    </w:p>
    <w:p w14:paraId="541832CD" w14:textId="77777777" w:rsidR="00B53566" w:rsidRPr="00B53566" w:rsidRDefault="00B53566" w:rsidP="00772E1A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B53566">
        <w:rPr>
          <w:rFonts w:ascii="Times New Roman" w:hAnsi="Times New Roman" w:cs="Times New Roman"/>
          <w:sz w:val="24"/>
          <w:szCs w:val="24"/>
        </w:rPr>
        <w:t>Pentingnya pengalaman praktis sebagai pelengkap pembelajaran teori di perguruan tinggi.</w:t>
      </w:r>
    </w:p>
    <w:p w14:paraId="3F61C29B" w14:textId="4A8E26B6" w:rsidR="00B53566" w:rsidRPr="00B53566" w:rsidRDefault="00B53566" w:rsidP="00772E1A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B53566">
        <w:rPr>
          <w:rFonts w:ascii="Times New Roman" w:hAnsi="Times New Roman" w:cs="Times New Roman"/>
          <w:sz w:val="24"/>
          <w:szCs w:val="24"/>
        </w:rPr>
        <w:t xml:space="preserve">Kebutuhan untuk memahami situasi kerja nyata sesuai dengan bidang </w:t>
      </w:r>
      <w:r w:rsidR="00772E1A">
        <w:rPr>
          <w:rFonts w:ascii="Times New Roman" w:hAnsi="Times New Roman" w:cs="Times New Roman"/>
          <w:sz w:val="24"/>
          <w:szCs w:val="24"/>
        </w:rPr>
        <w:t>Informatika</w:t>
      </w:r>
      <w:r w:rsidRPr="00B53566">
        <w:rPr>
          <w:rFonts w:ascii="Times New Roman" w:hAnsi="Times New Roman" w:cs="Times New Roman"/>
          <w:sz w:val="24"/>
          <w:szCs w:val="24"/>
        </w:rPr>
        <w:t>.</w:t>
      </w:r>
    </w:p>
    <w:p w14:paraId="24738FDF" w14:textId="77777777" w:rsidR="00B53566" w:rsidRPr="00B53566" w:rsidRDefault="00B53566" w:rsidP="00772E1A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B53566">
        <w:rPr>
          <w:rFonts w:ascii="Times New Roman" w:hAnsi="Times New Roman" w:cs="Times New Roman"/>
          <w:sz w:val="24"/>
          <w:szCs w:val="24"/>
        </w:rPr>
        <w:t>Kontribusi kegiatan magang terhadap pengembangan keterampilan teknis maupun non-teknis, seperti komunikasi, manajemen waktu, dan kerja sama tim.</w:t>
      </w:r>
    </w:p>
    <w:p w14:paraId="62895385" w14:textId="19FD7553" w:rsidR="00772E1A" w:rsidRDefault="00B53566" w:rsidP="00772E1A">
      <w:pPr>
        <w:pStyle w:val="ListParagraph"/>
        <w:numPr>
          <w:ilvl w:val="0"/>
          <w:numId w:val="18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B53566">
        <w:rPr>
          <w:rFonts w:ascii="Times New Roman" w:hAnsi="Times New Roman" w:cs="Times New Roman"/>
          <w:sz w:val="24"/>
          <w:szCs w:val="24"/>
        </w:rPr>
        <w:t>Hubungan antara kegiatan magang dengan peluang karier di masa depan.</w:t>
      </w:r>
    </w:p>
    <w:p w14:paraId="1CBFA3B0" w14:textId="4DF65DC2" w:rsidR="00772E1A" w:rsidRDefault="00772E1A" w:rsidP="00772E1A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</w:pPr>
      <w:r w:rsidRPr="006F39E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1.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2</w:t>
      </w:r>
      <w:r w:rsidRPr="006F39E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Tujuan</w:t>
      </w:r>
    </w:p>
    <w:p w14:paraId="46D3E168" w14:textId="2B8AB0B1" w:rsidR="00772E1A" w:rsidRPr="00772E1A" w:rsidRDefault="00772E1A" w:rsidP="00B0147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eastAsia="ja-JP"/>
        </w:rPr>
        <w:t>Bagian ini menjabarkan tujuan spesifik dari pelaksanaan magang. Contoh tujuan yang dapat dimasukkan:</w:t>
      </w:r>
    </w:p>
    <w:p w14:paraId="497B3D2E" w14:textId="77777777" w:rsidR="00772E1A" w:rsidRPr="00772E1A" w:rsidRDefault="00772E1A" w:rsidP="00772E1A">
      <w:pPr>
        <w:pStyle w:val="ListParagraph"/>
        <w:numPr>
          <w:ilvl w:val="0"/>
          <w:numId w:val="19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eastAsia="ja-JP"/>
        </w:rPr>
        <w:t>Mengaplikasikan ilmu yang telah dipelajari selama perkuliahan ke dalam praktik nyata.</w:t>
      </w:r>
    </w:p>
    <w:p w14:paraId="17E6E4DB" w14:textId="77777777" w:rsidR="00772E1A" w:rsidRPr="00772E1A" w:rsidRDefault="00772E1A" w:rsidP="00772E1A">
      <w:pPr>
        <w:pStyle w:val="ListParagraph"/>
        <w:numPr>
          <w:ilvl w:val="0"/>
          <w:numId w:val="19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eastAsia="ja-JP"/>
        </w:rPr>
        <w:t>Meningkatkan pemahaman mengenai proses kerja di industri atau instansi tertentu.</w:t>
      </w:r>
    </w:p>
    <w:p w14:paraId="0FE6628E" w14:textId="77777777" w:rsidR="00772E1A" w:rsidRPr="00772E1A" w:rsidRDefault="00772E1A" w:rsidP="00772E1A">
      <w:pPr>
        <w:pStyle w:val="ListParagraph"/>
        <w:numPr>
          <w:ilvl w:val="0"/>
          <w:numId w:val="19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eastAsia="ja-JP"/>
        </w:rPr>
        <w:t>Memperoleh pengalaman kerja untuk meningkatkan daya saing di dunia profesional.</w:t>
      </w:r>
    </w:p>
    <w:p w14:paraId="145F8F85" w14:textId="2331CBED" w:rsidR="00772E1A" w:rsidRPr="00772E1A" w:rsidRDefault="00772E1A" w:rsidP="00772E1A">
      <w:pPr>
        <w:pStyle w:val="ListParagraph"/>
        <w:numPr>
          <w:ilvl w:val="0"/>
          <w:numId w:val="19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eastAsia="ja-JP"/>
        </w:rPr>
        <w:t xml:space="preserve">Mengembangkan keterampilan teknis tertentu, seperti pemrograman, analisis data,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dan digital </w:t>
      </w:r>
      <w:r w:rsidRPr="00772E1A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marketing</w:t>
      </w:r>
      <w:r w:rsidRPr="00772E1A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2DB5FEA2" w14:textId="3111A20E" w:rsidR="00772E1A" w:rsidRDefault="00772E1A" w:rsidP="00DC6FFF">
      <w:pPr>
        <w:pStyle w:val="ListParagraph"/>
        <w:numPr>
          <w:ilvl w:val="0"/>
          <w:numId w:val="19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eastAsia="ja-JP"/>
        </w:rPr>
        <w:t>Membangun relasi profesional di tempat magang sebagai langkah awal membangun karier.</w:t>
      </w:r>
    </w:p>
    <w:p w14:paraId="0E9BF45B" w14:textId="0F803B22" w:rsidR="00772E1A" w:rsidRDefault="00772E1A" w:rsidP="00DC6FFF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</w:pPr>
      <w:r w:rsidRPr="006F39E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1.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3</w:t>
      </w:r>
      <w:r w:rsidRPr="006F39E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Manfaat</w:t>
      </w:r>
    </w:p>
    <w:p w14:paraId="12CE297E" w14:textId="02A95158" w:rsidR="00772E1A" w:rsidRDefault="00772E1A" w:rsidP="00B0147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eastAsia="ja-JP"/>
        </w:rPr>
        <w:t>Bagian ini menjelaskan manfaat yang diharapkan dari kegiatan magang, baik untuk mahasiswa, tempat magang, maupun perguruan tinggi. Manfaat tersebut meliputi:</w:t>
      </w:r>
    </w:p>
    <w:p w14:paraId="738FFBE4" w14:textId="64F8B873" w:rsidR="00772E1A" w:rsidRDefault="00772E1A" w:rsidP="00DC6FFF">
      <w:pPr>
        <w:pStyle w:val="ListParagraph"/>
        <w:numPr>
          <w:ilvl w:val="0"/>
          <w:numId w:val="20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Bagi Mahasiswa:</w:t>
      </w:r>
    </w:p>
    <w:p w14:paraId="77548E87" w14:textId="34C8F93B" w:rsidR="00772E1A" w:rsidRDefault="00772E1A" w:rsidP="00DC6FFF">
      <w:pPr>
        <w:pStyle w:val="ListParagraph"/>
        <w:numPr>
          <w:ilvl w:val="0"/>
          <w:numId w:val="20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Bagi Tepat Magang:</w:t>
      </w:r>
    </w:p>
    <w:p w14:paraId="1B2D35FE" w14:textId="1D0E2407" w:rsidR="00772E1A" w:rsidRDefault="00772E1A" w:rsidP="00DC6FFF">
      <w:pPr>
        <w:pStyle w:val="ListParagraph"/>
        <w:numPr>
          <w:ilvl w:val="0"/>
          <w:numId w:val="20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Bagi Perguruan Tinggi:</w:t>
      </w:r>
    </w:p>
    <w:p w14:paraId="4E6208FC" w14:textId="5FD95E64" w:rsidR="00772E1A" w:rsidRDefault="00772E1A" w:rsidP="00DC6FFF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</w:pPr>
      <w:r w:rsidRPr="006F39E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1.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4</w:t>
      </w:r>
      <w:r w:rsidRPr="006F39E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Ruang Lingkup Kegiatan</w:t>
      </w:r>
    </w:p>
    <w:p w14:paraId="4A2D59A3" w14:textId="34A244AF" w:rsidR="00772E1A" w:rsidRPr="00772E1A" w:rsidRDefault="00772E1A" w:rsidP="00DC6FF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Bagian ini memberikan batasan atau cakupan kegiatan yang dilakukan selama magang. </w:t>
      </w:r>
      <w:r w:rsidRPr="00772E1A">
        <w:rPr>
          <w:rFonts w:ascii="Times New Roman" w:hAnsi="Times New Roman" w:cs="Times New Roman"/>
          <w:sz w:val="24"/>
          <w:szCs w:val="24"/>
          <w:lang w:val="en-US" w:eastAsia="ja-JP"/>
        </w:rPr>
        <w:t>Informasi yang perlu dijelaskan:</w:t>
      </w:r>
    </w:p>
    <w:p w14:paraId="48D4A4BF" w14:textId="2BDDBFEF" w:rsidR="00772E1A" w:rsidRPr="00772E1A" w:rsidRDefault="00772E1A" w:rsidP="00DC6FFF">
      <w:pPr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lastRenderedPageBreak/>
        <w:t xml:space="preserve">Durasi </w:t>
      </w:r>
      <w:r w:rsidR="00DC6FFF">
        <w:rPr>
          <w:rFonts w:ascii="Times New Roman" w:hAnsi="Times New Roman" w:cs="Times New Roman"/>
          <w:sz w:val="24"/>
          <w:szCs w:val="24"/>
          <w:lang w:val="sv-SE" w:eastAsia="ja-JP"/>
        </w:rPr>
        <w:t>m</w:t>
      </w: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agang: </w:t>
      </w:r>
      <w:r w:rsidR="00DC6FFF">
        <w:rPr>
          <w:rFonts w:ascii="Times New Roman" w:hAnsi="Times New Roman" w:cs="Times New Roman"/>
          <w:sz w:val="24"/>
          <w:szCs w:val="24"/>
          <w:lang w:val="sv-SE" w:eastAsia="ja-JP"/>
        </w:rPr>
        <w:t>b</w:t>
      </w: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>erapa lama kegiatan berlangsung, termasuk tanggal mulai dan selesai.</w:t>
      </w:r>
    </w:p>
    <w:p w14:paraId="20C107C2" w14:textId="6AFA3007" w:rsidR="00772E1A" w:rsidRPr="00772E1A" w:rsidRDefault="00772E1A" w:rsidP="00DC6FFF">
      <w:pPr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Lokasi </w:t>
      </w:r>
      <w:r w:rsidR="00DC6FFF">
        <w:rPr>
          <w:rFonts w:ascii="Times New Roman" w:hAnsi="Times New Roman" w:cs="Times New Roman"/>
          <w:sz w:val="24"/>
          <w:szCs w:val="24"/>
          <w:lang w:val="sv-SE" w:eastAsia="ja-JP"/>
        </w:rPr>
        <w:t>m</w:t>
      </w: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agang: </w:t>
      </w:r>
      <w:r w:rsidR="00DC6FFF">
        <w:rPr>
          <w:rFonts w:ascii="Times New Roman" w:hAnsi="Times New Roman" w:cs="Times New Roman"/>
          <w:sz w:val="24"/>
          <w:szCs w:val="24"/>
          <w:lang w:val="sv-SE" w:eastAsia="ja-JP"/>
        </w:rPr>
        <w:t>n</w:t>
      </w: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>ama instansi atau organisasi serta alamat tempat magang.</w:t>
      </w:r>
    </w:p>
    <w:p w14:paraId="2853652F" w14:textId="00BB520E" w:rsidR="00772E1A" w:rsidRPr="00772E1A" w:rsidRDefault="00772E1A" w:rsidP="00DC6FFF">
      <w:pPr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Jenis </w:t>
      </w:r>
      <w:r w:rsidR="00DC6FFF">
        <w:rPr>
          <w:rFonts w:ascii="Times New Roman" w:hAnsi="Times New Roman" w:cs="Times New Roman"/>
          <w:sz w:val="24"/>
          <w:szCs w:val="24"/>
          <w:lang w:val="sv-SE" w:eastAsia="ja-JP"/>
        </w:rPr>
        <w:t>k</w:t>
      </w: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egiatan: </w:t>
      </w:r>
      <w:r w:rsidR="00DC6FFF">
        <w:rPr>
          <w:rFonts w:ascii="Times New Roman" w:hAnsi="Times New Roman" w:cs="Times New Roman"/>
          <w:sz w:val="24"/>
          <w:szCs w:val="24"/>
          <w:lang w:val="sv-SE" w:eastAsia="ja-JP"/>
        </w:rPr>
        <w:t>u</w:t>
      </w: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>raian singkat mengenai aktivitas utama yang menjadi fokus selama magang, misalnya:</w:t>
      </w:r>
    </w:p>
    <w:p w14:paraId="225D8F66" w14:textId="77777777" w:rsidR="00772E1A" w:rsidRPr="00772E1A" w:rsidRDefault="00772E1A" w:rsidP="00DC6FFF">
      <w:pPr>
        <w:numPr>
          <w:ilvl w:val="1"/>
          <w:numId w:val="21"/>
        </w:numPr>
        <w:tabs>
          <w:tab w:val="clear" w:pos="1440"/>
          <w:tab w:val="num" w:pos="709"/>
        </w:tabs>
        <w:spacing w:line="276" w:lineRule="auto"/>
        <w:ind w:hanging="1014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val="sv-SE" w:eastAsia="ja-JP"/>
        </w:rPr>
        <w:t>Mengembangkan aplikasi atau perangkat lunak.</w:t>
      </w:r>
    </w:p>
    <w:p w14:paraId="7A52EEEE" w14:textId="2173A43E" w:rsidR="00772E1A" w:rsidRPr="00772E1A" w:rsidRDefault="00772E1A" w:rsidP="00DC6FFF">
      <w:pPr>
        <w:numPr>
          <w:ilvl w:val="1"/>
          <w:numId w:val="21"/>
        </w:numPr>
        <w:tabs>
          <w:tab w:val="clear" w:pos="1440"/>
          <w:tab w:val="num" w:pos="709"/>
        </w:tabs>
        <w:spacing w:line="276" w:lineRule="auto"/>
        <w:ind w:hanging="1014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val="en-US" w:eastAsia="ja-JP"/>
        </w:rPr>
        <w:t xml:space="preserve">Membantu kegiatan </w:t>
      </w:r>
      <w:r w:rsidR="00D361BB">
        <w:rPr>
          <w:rFonts w:ascii="Times New Roman" w:hAnsi="Times New Roman" w:cs="Times New Roman"/>
          <w:sz w:val="24"/>
          <w:szCs w:val="24"/>
          <w:lang w:val="en-US" w:eastAsia="ja-JP"/>
        </w:rPr>
        <w:t>pemasaran digital</w:t>
      </w:r>
      <w:r w:rsidRPr="00772E1A">
        <w:rPr>
          <w:rFonts w:ascii="Times New Roman" w:hAnsi="Times New Roman" w:cs="Times New Roman"/>
          <w:sz w:val="24"/>
          <w:szCs w:val="24"/>
          <w:lang w:val="en-US" w:eastAsia="ja-JP"/>
        </w:rPr>
        <w:t>.</w:t>
      </w:r>
    </w:p>
    <w:p w14:paraId="5AA5071D" w14:textId="77777777" w:rsidR="00772E1A" w:rsidRPr="00772E1A" w:rsidRDefault="00772E1A" w:rsidP="00DC6FFF">
      <w:pPr>
        <w:numPr>
          <w:ilvl w:val="1"/>
          <w:numId w:val="21"/>
        </w:numPr>
        <w:tabs>
          <w:tab w:val="clear" w:pos="1440"/>
          <w:tab w:val="num" w:pos="709"/>
        </w:tabs>
        <w:spacing w:line="276" w:lineRule="auto"/>
        <w:ind w:hanging="1014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w:r w:rsidRPr="00772E1A">
        <w:rPr>
          <w:rFonts w:ascii="Times New Roman" w:hAnsi="Times New Roman" w:cs="Times New Roman"/>
          <w:sz w:val="24"/>
          <w:szCs w:val="24"/>
          <w:lang w:val="en-US" w:eastAsia="ja-JP"/>
        </w:rPr>
        <w:t>Melakukan penelitian atau pengumpulan data.</w:t>
      </w:r>
    </w:p>
    <w:p w14:paraId="080EB7AF" w14:textId="20F7D2AF" w:rsidR="00772E1A" w:rsidRPr="00772E1A" w:rsidRDefault="00772E1A" w:rsidP="00DC6FFF">
      <w:pPr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w:r w:rsidRPr="00772E1A">
        <w:rPr>
          <w:rFonts w:ascii="Times New Roman" w:hAnsi="Times New Roman" w:cs="Times New Roman"/>
          <w:i/>
          <w:iCs/>
          <w:sz w:val="24"/>
          <w:szCs w:val="24"/>
          <w:lang w:val="en-US" w:eastAsia="ja-JP"/>
        </w:rPr>
        <w:t>Output</w:t>
      </w:r>
      <w:r w:rsidRPr="00772E1A">
        <w:rPr>
          <w:rFonts w:ascii="Times New Roman" w:hAnsi="Times New Roman" w:cs="Times New Roman"/>
          <w:sz w:val="24"/>
          <w:szCs w:val="24"/>
          <w:lang w:val="en-US" w:eastAsia="ja-JP"/>
        </w:rPr>
        <w:t xml:space="preserve"> yang </w:t>
      </w:r>
      <w:r w:rsidR="00DC6FFF">
        <w:rPr>
          <w:rFonts w:ascii="Times New Roman" w:hAnsi="Times New Roman" w:cs="Times New Roman"/>
          <w:sz w:val="24"/>
          <w:szCs w:val="24"/>
          <w:lang w:val="en-US" w:eastAsia="ja-JP"/>
        </w:rPr>
        <w:t>d</w:t>
      </w:r>
      <w:r w:rsidRPr="00772E1A">
        <w:rPr>
          <w:rFonts w:ascii="Times New Roman" w:hAnsi="Times New Roman" w:cs="Times New Roman"/>
          <w:sz w:val="24"/>
          <w:szCs w:val="24"/>
          <w:lang w:val="en-US" w:eastAsia="ja-JP"/>
        </w:rPr>
        <w:t xml:space="preserve">iharapkan: </w:t>
      </w:r>
      <w:r w:rsidR="00DC6FFF">
        <w:rPr>
          <w:rFonts w:ascii="Times New Roman" w:hAnsi="Times New Roman" w:cs="Times New Roman"/>
          <w:sz w:val="24"/>
          <w:szCs w:val="24"/>
          <w:lang w:val="en-US" w:eastAsia="ja-JP"/>
        </w:rPr>
        <w:t>h</w:t>
      </w:r>
      <w:r w:rsidRPr="00772E1A">
        <w:rPr>
          <w:rFonts w:ascii="Times New Roman" w:hAnsi="Times New Roman" w:cs="Times New Roman"/>
          <w:sz w:val="24"/>
          <w:szCs w:val="24"/>
          <w:lang w:val="en-US" w:eastAsia="ja-JP"/>
        </w:rPr>
        <w:t>asil akhir yang diharapkan dari kegiatan magang, seperti laporan, desain, aplikasi, atau dokumen lain.</w:t>
      </w:r>
    </w:p>
    <w:p w14:paraId="7754C924" w14:textId="77777777" w:rsidR="00772E1A" w:rsidRPr="00772E1A" w:rsidRDefault="00772E1A" w:rsidP="00772E1A">
      <w:pPr>
        <w:rPr>
          <w:lang w:val="en-US" w:eastAsia="ja-JP"/>
        </w:rPr>
      </w:pPr>
    </w:p>
    <w:p w14:paraId="02EB6308" w14:textId="77777777" w:rsidR="00772E1A" w:rsidRPr="00772E1A" w:rsidRDefault="00772E1A" w:rsidP="00772E1A">
      <w:pPr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5F34575D" w14:textId="77777777" w:rsidR="00772E1A" w:rsidRPr="00772E1A" w:rsidRDefault="00772E1A" w:rsidP="00772E1A">
      <w:pPr>
        <w:ind w:left="142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26F3B4E5" w14:textId="436A5D47" w:rsidR="00C4114A" w:rsidRPr="00772E1A" w:rsidRDefault="00C4114A" w:rsidP="00772E1A">
      <w:pPr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772E1A">
        <w:rPr>
          <w:rFonts w:ascii="Times New Roman" w:hAnsi="Times New Roman" w:cs="Times New Roman"/>
          <w:sz w:val="24"/>
          <w:szCs w:val="24"/>
        </w:rPr>
        <w:br w:type="page"/>
      </w:r>
    </w:p>
    <w:p w14:paraId="1DE5E01A" w14:textId="5031AB64" w:rsidR="00C4114A" w:rsidRPr="006F39E6" w:rsidRDefault="00CE2B6D" w:rsidP="00CE2B6D">
      <w:pPr>
        <w:pStyle w:val="Heading1"/>
        <w:spacing w:line="360" w:lineRule="auto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lastRenderedPageBreak/>
        <w:t xml:space="preserve">BAB II PROFIL TEMPAT </w:t>
      </w:r>
      <w:r w:rsidR="00A66793">
        <w:rPr>
          <w:rFonts w:cs="Times New Roman"/>
          <w:sz w:val="24"/>
          <w:szCs w:val="24"/>
          <w:lang w:val="id-ID"/>
        </w:rPr>
        <w:t xml:space="preserve">MAGANG </w:t>
      </w:r>
    </w:p>
    <w:p w14:paraId="1FB4D2A3" w14:textId="1C89068E" w:rsidR="00DC6FFF" w:rsidRPr="005A7876" w:rsidRDefault="00DC6FFF" w:rsidP="005A7876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DC6FFF">
        <w:rPr>
          <w:rFonts w:ascii="Times New Roman" w:hAnsi="Times New Roman" w:cs="Times New Roman"/>
          <w:sz w:val="24"/>
          <w:szCs w:val="24"/>
          <w:lang w:val="sv-SE"/>
        </w:rPr>
        <w:t xml:space="preserve">Bab ini menjelaskan secara mendetail tentang tempat mahasiswa melakukan magang. </w:t>
      </w:r>
      <w:r w:rsidRPr="005A7876">
        <w:rPr>
          <w:rFonts w:ascii="Times New Roman" w:hAnsi="Times New Roman" w:cs="Times New Roman"/>
          <w:sz w:val="24"/>
          <w:szCs w:val="24"/>
          <w:lang w:eastAsia="ja-JP"/>
        </w:rPr>
        <w:t>Berikut adalah subbagian yang dapat dicantumkan:</w:t>
      </w:r>
    </w:p>
    <w:p w14:paraId="62037546" w14:textId="0D8EF86E" w:rsidR="005A7876" w:rsidRDefault="005A7876" w:rsidP="00A66793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</w:pPr>
      <w:r w:rsidRPr="005A787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2.1 Sejarah Singkat Tempat Magang</w:t>
      </w:r>
    </w:p>
    <w:p w14:paraId="3CE2DEFF" w14:textId="4FCD264A" w:rsidR="005A7876" w:rsidRDefault="005A7876" w:rsidP="00CF7544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C6FFF">
        <w:rPr>
          <w:rFonts w:ascii="Times New Roman" w:hAnsi="Times New Roman" w:cs="Times New Roman"/>
          <w:sz w:val="24"/>
          <w:szCs w:val="24"/>
          <w:lang w:val="sv-SE"/>
        </w:rPr>
        <w:t>Penjelasan mengenai asal-usul, pendirian, dan perkembangan organisasi atau instansi tempat magang.</w:t>
      </w:r>
    </w:p>
    <w:p w14:paraId="022C5EAF" w14:textId="77777777" w:rsidR="00CF7544" w:rsidRPr="005A7876" w:rsidRDefault="00CF7544" w:rsidP="00CF7544">
      <w:pPr>
        <w:spacing w:after="0" w:line="276" w:lineRule="auto"/>
        <w:ind w:firstLine="567"/>
        <w:jc w:val="both"/>
        <w:rPr>
          <w:lang w:eastAsia="ja-JP"/>
        </w:rPr>
      </w:pPr>
    </w:p>
    <w:p w14:paraId="4D6F2CB5" w14:textId="3D12FD16" w:rsidR="005A7876" w:rsidRDefault="005A7876" w:rsidP="00A66793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</w:pPr>
      <w:r w:rsidRPr="005A787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2.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2</w:t>
      </w:r>
      <w:r w:rsidRPr="005A787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 xml:space="preserve"> Struktur Organisasi</w:t>
      </w:r>
    </w:p>
    <w:p w14:paraId="10F1F649" w14:textId="2D821BD9" w:rsidR="005A7876" w:rsidRDefault="005A7876" w:rsidP="00CF7544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C6FFF">
        <w:rPr>
          <w:rFonts w:ascii="Times New Roman" w:hAnsi="Times New Roman" w:cs="Times New Roman"/>
          <w:sz w:val="24"/>
          <w:szCs w:val="24"/>
          <w:lang w:val="sv-SE"/>
        </w:rPr>
        <w:t>Diagram atau penjelasan hierarki organisasi yang menunjukkan pembagian tugas dan tanggung jawab.</w:t>
      </w:r>
    </w:p>
    <w:p w14:paraId="559FE249" w14:textId="77777777" w:rsidR="00CF7544" w:rsidRPr="005A7876" w:rsidRDefault="00CF7544" w:rsidP="00CF7544">
      <w:pPr>
        <w:spacing w:after="0" w:line="276" w:lineRule="auto"/>
        <w:ind w:firstLine="567"/>
        <w:jc w:val="both"/>
        <w:rPr>
          <w:lang w:eastAsia="ja-JP"/>
        </w:rPr>
      </w:pPr>
    </w:p>
    <w:p w14:paraId="2C6D86EE" w14:textId="25767542" w:rsidR="005A7876" w:rsidRDefault="005A7876" w:rsidP="00A66793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</w:pPr>
      <w:r w:rsidRPr="005A787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2.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3</w:t>
      </w:r>
      <w:r w:rsidRPr="005A787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 xml:space="preserve"> Deskripsi Layanan atau Produk</w:t>
      </w:r>
    </w:p>
    <w:p w14:paraId="4019C189" w14:textId="37226F53" w:rsidR="005A7876" w:rsidRDefault="005A7876" w:rsidP="00CF7544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C6FFF">
        <w:rPr>
          <w:rFonts w:ascii="Times New Roman" w:hAnsi="Times New Roman" w:cs="Times New Roman"/>
          <w:sz w:val="24"/>
          <w:szCs w:val="24"/>
          <w:lang w:val="sv-SE"/>
        </w:rPr>
        <w:t>Uraian mengenai jenis layanan atau produk utama yang dihasilkan oleh tempat magang.</w:t>
      </w:r>
    </w:p>
    <w:p w14:paraId="6092C742" w14:textId="77777777" w:rsidR="00CF7544" w:rsidRPr="005A7876" w:rsidRDefault="00CF7544" w:rsidP="00CF7544">
      <w:pPr>
        <w:spacing w:after="0" w:line="276" w:lineRule="auto"/>
        <w:ind w:firstLine="567"/>
        <w:jc w:val="both"/>
        <w:rPr>
          <w:lang w:eastAsia="ja-JP"/>
        </w:rPr>
      </w:pPr>
    </w:p>
    <w:p w14:paraId="5A21E02C" w14:textId="796FE5A8" w:rsidR="005A7876" w:rsidRPr="005A7876" w:rsidRDefault="005A7876" w:rsidP="00A66793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</w:pPr>
      <w:r w:rsidRPr="005A787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2.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>4</w:t>
      </w:r>
      <w:r w:rsidRPr="005A7876">
        <w:rPr>
          <w:rFonts w:ascii="Times New Roman" w:hAnsi="Times New Roman" w:cs="Times New Roman"/>
          <w:b/>
          <w:bCs/>
          <w:color w:val="auto"/>
          <w:sz w:val="24"/>
          <w:szCs w:val="24"/>
          <w:lang w:eastAsia="ja-JP"/>
        </w:rPr>
        <w:t xml:space="preserve"> Peran Mahasiswa di Tempat Magang</w:t>
      </w:r>
    </w:p>
    <w:p w14:paraId="15E6AF1A" w14:textId="0C42C146" w:rsidR="00EE6681" w:rsidRPr="005A7876" w:rsidRDefault="005A7876" w:rsidP="00A66793">
      <w:pPr>
        <w:spacing w:line="276" w:lineRule="auto"/>
        <w:ind w:firstLine="567"/>
        <w:jc w:val="both"/>
        <w:rPr>
          <w:lang w:eastAsia="ja-JP"/>
        </w:rPr>
      </w:pPr>
      <w:r w:rsidRPr="00DC6FFF">
        <w:rPr>
          <w:rFonts w:ascii="Times New Roman" w:hAnsi="Times New Roman" w:cs="Times New Roman"/>
          <w:sz w:val="24"/>
          <w:szCs w:val="24"/>
          <w:lang w:val="sv-SE"/>
        </w:rPr>
        <w:t>Penjelasan tentang posisi, peran, serta kontribusi yang diberikan mahasiswa selama kegiatan magang.</w:t>
      </w:r>
    </w:p>
    <w:p w14:paraId="79FFC40F" w14:textId="3C600181" w:rsidR="00EE6681" w:rsidRPr="00BC0FD0" w:rsidRDefault="00EE6681" w:rsidP="006F39E6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C0FD0">
        <w:rPr>
          <w:rFonts w:ascii="Times New Roman" w:hAnsi="Times New Roman" w:cs="Times New Roman"/>
          <w:sz w:val="24"/>
          <w:szCs w:val="24"/>
          <w:lang w:val="sv-SE"/>
        </w:rPr>
        <w:br w:type="page"/>
      </w:r>
    </w:p>
    <w:p w14:paraId="4D424BC2" w14:textId="1D0A1FAA" w:rsidR="00EE6681" w:rsidRPr="006F39E6" w:rsidRDefault="00CE2B6D" w:rsidP="00CE2B6D">
      <w:pPr>
        <w:pStyle w:val="Heading1"/>
        <w:spacing w:line="360" w:lineRule="auto"/>
        <w:rPr>
          <w:rFonts w:cs="Times New Roman"/>
          <w:sz w:val="24"/>
          <w:szCs w:val="24"/>
          <w:lang w:val="id-ID"/>
        </w:rPr>
      </w:pPr>
      <w:bookmarkStart w:id="17" w:name="_Toc330535267"/>
      <w:bookmarkStart w:id="18" w:name="_Toc330535329"/>
      <w:bookmarkStart w:id="19" w:name="_Toc330535355"/>
      <w:bookmarkStart w:id="20" w:name="_Toc330964708"/>
      <w:bookmarkStart w:id="21" w:name="_Toc337162929"/>
      <w:bookmarkStart w:id="22" w:name="_Toc107233141"/>
      <w:r>
        <w:rPr>
          <w:rFonts w:cs="Times New Roman"/>
          <w:sz w:val="24"/>
          <w:szCs w:val="24"/>
          <w:lang w:val="sv-SE"/>
        </w:rPr>
        <w:lastRenderedPageBreak/>
        <w:t xml:space="preserve">III </w:t>
      </w:r>
      <w:bookmarkEnd w:id="17"/>
      <w:bookmarkEnd w:id="18"/>
      <w:bookmarkEnd w:id="19"/>
      <w:bookmarkEnd w:id="20"/>
      <w:bookmarkEnd w:id="21"/>
      <w:bookmarkEnd w:id="22"/>
      <w:r>
        <w:rPr>
          <w:rFonts w:cs="Times New Roman"/>
          <w:sz w:val="24"/>
          <w:szCs w:val="24"/>
          <w:lang w:val="id-ID"/>
        </w:rPr>
        <w:t>TINJAUAN PUSTAKA</w:t>
      </w:r>
    </w:p>
    <w:p w14:paraId="78EE4CB9" w14:textId="77FD4C7B" w:rsidR="00A66793" w:rsidRPr="00A66793" w:rsidRDefault="00A66793" w:rsidP="00A66793">
      <w:pPr>
        <w:spacing w:line="276" w:lineRule="auto"/>
        <w:ind w:firstLine="567"/>
        <w:jc w:val="both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A66793">
        <w:rPr>
          <w:rFonts w:ascii="Times New Roman" w:eastAsia="MS Mincho" w:hAnsi="Times New Roman" w:cs="Times New Roman"/>
          <w:sz w:val="24"/>
          <w:szCs w:val="24"/>
          <w:lang w:val="sv-SE"/>
        </w:rPr>
        <w:t xml:space="preserve">Bab ini bertujuan memberikan dasar teori atau kajian pustaka yang relevan dengan kegiatan magang. </w:t>
      </w:r>
      <w:r w:rsidRPr="00A66793">
        <w:rPr>
          <w:rFonts w:ascii="Times New Roman" w:eastAsia="MS Mincho" w:hAnsi="Times New Roman" w:cs="Times New Roman"/>
          <w:sz w:val="24"/>
          <w:szCs w:val="24"/>
          <w:lang w:val="en-US"/>
        </w:rPr>
        <w:t>Isinya mencakup:</w:t>
      </w:r>
    </w:p>
    <w:p w14:paraId="690248D2" w14:textId="0631BF29" w:rsidR="00A66793" w:rsidRPr="00A66793" w:rsidRDefault="00A66793" w:rsidP="00A66793">
      <w:pPr>
        <w:numPr>
          <w:ilvl w:val="0"/>
          <w:numId w:val="23"/>
        </w:numPr>
        <w:tabs>
          <w:tab w:val="clear" w:pos="720"/>
          <w:tab w:val="num" w:pos="284"/>
        </w:tabs>
        <w:spacing w:line="276" w:lineRule="auto"/>
        <w:ind w:left="284" w:hanging="284"/>
        <w:jc w:val="both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A66793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Pembahasan mengenai teori atau konsep yang mendasari pekerjaan atau tugas yang dilakukan selama magang, misalnya teori </w:t>
      </w:r>
      <w:r w:rsidRPr="00A66793">
        <w:rPr>
          <w:rFonts w:ascii="Times New Roman" w:eastAsia="MS Mincho" w:hAnsi="Times New Roman" w:cs="Times New Roman"/>
          <w:i/>
          <w:iCs/>
          <w:sz w:val="24"/>
          <w:szCs w:val="24"/>
          <w:lang w:val="en-US"/>
        </w:rPr>
        <w:t>Software Development</w:t>
      </w:r>
      <w:r w:rsidRPr="00A66793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, </w:t>
      </w:r>
      <w:r w:rsidRPr="00A66793">
        <w:rPr>
          <w:rFonts w:ascii="Times New Roman" w:eastAsia="MS Mincho" w:hAnsi="Times New Roman" w:cs="Times New Roman"/>
          <w:i/>
          <w:iCs/>
          <w:sz w:val="24"/>
          <w:szCs w:val="24"/>
          <w:lang w:val="en-US"/>
        </w:rPr>
        <w:t>Data Science, Digital Marketing</w:t>
      </w:r>
      <w:r w:rsidRPr="00A66793">
        <w:rPr>
          <w:rFonts w:ascii="Times New Roman" w:eastAsia="MS Mincho" w:hAnsi="Times New Roman" w:cs="Times New Roman"/>
          <w:sz w:val="24"/>
          <w:szCs w:val="24"/>
          <w:lang w:val="en-US"/>
        </w:rPr>
        <w:t>, dan lain sebagain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>ya.</w:t>
      </w:r>
    </w:p>
    <w:p w14:paraId="17B0849F" w14:textId="4B6BF169" w:rsidR="00A66793" w:rsidRPr="00A66793" w:rsidRDefault="00A66793" w:rsidP="00A66793">
      <w:pPr>
        <w:numPr>
          <w:ilvl w:val="0"/>
          <w:numId w:val="23"/>
        </w:numPr>
        <w:tabs>
          <w:tab w:val="clear" w:pos="720"/>
          <w:tab w:val="num" w:pos="284"/>
        </w:tabs>
        <w:spacing w:line="276" w:lineRule="auto"/>
        <w:ind w:left="284" w:hanging="284"/>
        <w:jc w:val="both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A66793">
        <w:rPr>
          <w:rFonts w:ascii="Times New Roman" w:eastAsia="MS Mincho" w:hAnsi="Times New Roman" w:cs="Times New Roman"/>
          <w:sz w:val="24"/>
          <w:szCs w:val="24"/>
          <w:lang w:val="en-US"/>
        </w:rPr>
        <w:t>Referensi dari buku, jurnal, atau sumber terpercaya yang mendukung kegiatan magang</w:t>
      </w:r>
      <w:r w:rsidRPr="00CF7544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(gunakan</w:t>
      </w:r>
      <w:r w:rsidR="00CF7544" w:rsidRPr="00CF7544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gaya sitasi</w:t>
      </w:r>
      <w:r w:rsidRPr="00CF7544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IEEE </w:t>
      </w:r>
      <w:r w:rsidR="00CF7544" w:rsidRPr="00CF7544">
        <w:rPr>
          <w:rFonts w:ascii="Times New Roman" w:eastAsia="MS Mincho" w:hAnsi="Times New Roman" w:cs="Times New Roman"/>
          <w:sz w:val="24"/>
          <w:szCs w:val="24"/>
          <w:lang w:val="en-US"/>
        </w:rPr>
        <w:t>dengan maksimal tahun publikasi adalah 5 tahun dari tah</w:t>
      </w:r>
      <w:r w:rsidR="00CF7544">
        <w:rPr>
          <w:rFonts w:ascii="Times New Roman" w:eastAsia="MS Mincho" w:hAnsi="Times New Roman" w:cs="Times New Roman"/>
          <w:sz w:val="24"/>
          <w:szCs w:val="24"/>
          <w:lang w:val="en-US"/>
        </w:rPr>
        <w:t>un pelaksanaan magang</w:t>
      </w:r>
      <w:r w:rsidRPr="00CF7544">
        <w:rPr>
          <w:rFonts w:ascii="Times New Roman" w:eastAsia="MS Mincho" w:hAnsi="Times New Roman" w:cs="Times New Roman"/>
          <w:sz w:val="24"/>
          <w:szCs w:val="24"/>
          <w:lang w:val="en-US"/>
        </w:rPr>
        <w:t>).</w:t>
      </w:r>
    </w:p>
    <w:p w14:paraId="69DC838D" w14:textId="07192430" w:rsidR="00A66793" w:rsidRPr="00A66793" w:rsidRDefault="00A66793" w:rsidP="00A66793">
      <w:pPr>
        <w:numPr>
          <w:ilvl w:val="0"/>
          <w:numId w:val="23"/>
        </w:numPr>
        <w:tabs>
          <w:tab w:val="clear" w:pos="720"/>
          <w:tab w:val="num" w:pos="284"/>
        </w:tabs>
        <w:spacing w:line="276" w:lineRule="auto"/>
        <w:ind w:left="284" w:hanging="284"/>
        <w:jc w:val="both"/>
        <w:rPr>
          <w:rFonts w:ascii="Times New Roman" w:eastAsia="MS Mincho" w:hAnsi="Times New Roman" w:cs="Times New Roman"/>
          <w:sz w:val="24"/>
          <w:szCs w:val="24"/>
          <w:lang w:val="sv-SE"/>
        </w:rPr>
      </w:pPr>
      <w:r w:rsidRPr="00A66793">
        <w:rPr>
          <w:rFonts w:ascii="Times New Roman" w:eastAsia="MS Mincho" w:hAnsi="Times New Roman" w:cs="Times New Roman"/>
          <w:sz w:val="24"/>
          <w:szCs w:val="24"/>
          <w:lang w:val="sv-SE"/>
        </w:rPr>
        <w:t xml:space="preserve">Penjelasan tentang bagaimana teori </w:t>
      </w:r>
      <w:r>
        <w:rPr>
          <w:rFonts w:ascii="Times New Roman" w:eastAsia="MS Mincho" w:hAnsi="Times New Roman" w:cs="Times New Roman"/>
          <w:sz w:val="24"/>
          <w:szCs w:val="24"/>
          <w:lang w:val="sv-SE"/>
        </w:rPr>
        <w:t xml:space="preserve">di poin pertama </w:t>
      </w:r>
      <w:r w:rsidRPr="00A66793">
        <w:rPr>
          <w:rFonts w:ascii="Times New Roman" w:eastAsia="MS Mincho" w:hAnsi="Times New Roman" w:cs="Times New Roman"/>
          <w:sz w:val="24"/>
          <w:szCs w:val="24"/>
          <w:lang w:val="sv-SE"/>
        </w:rPr>
        <w:t>diterapkan dalam pelaksanaan tugas selama magang.</w:t>
      </w:r>
    </w:p>
    <w:p w14:paraId="67BA6A4A" w14:textId="77777777" w:rsidR="00591F5D" w:rsidRPr="00A66793" w:rsidRDefault="00591F5D" w:rsidP="006F39E6">
      <w:pPr>
        <w:spacing w:line="360" w:lineRule="auto"/>
        <w:rPr>
          <w:rFonts w:ascii="Times New Roman" w:eastAsia="MS Mincho" w:hAnsi="Times New Roman" w:cs="Times New Roman"/>
          <w:sz w:val="24"/>
          <w:szCs w:val="24"/>
          <w:lang w:val="sv-SE"/>
        </w:rPr>
      </w:pPr>
    </w:p>
    <w:p w14:paraId="290B6A04" w14:textId="77777777" w:rsidR="00591F5D" w:rsidRDefault="00591F5D" w:rsidP="006F39E6">
      <w:pPr>
        <w:spacing w:line="360" w:lineRule="auto"/>
        <w:rPr>
          <w:rFonts w:ascii="Times New Roman" w:eastAsia="MS Mincho" w:hAnsi="Times New Roman" w:cs="Times New Roman"/>
          <w:sz w:val="24"/>
          <w:szCs w:val="24"/>
        </w:rPr>
      </w:pPr>
    </w:p>
    <w:p w14:paraId="2B1711FD" w14:textId="77777777" w:rsidR="00591F5D" w:rsidRDefault="00591F5D" w:rsidP="006F39E6">
      <w:pPr>
        <w:spacing w:line="360" w:lineRule="auto"/>
        <w:rPr>
          <w:rFonts w:ascii="Times New Roman" w:eastAsia="MS Mincho" w:hAnsi="Times New Roman" w:cs="Times New Roman"/>
          <w:sz w:val="24"/>
          <w:szCs w:val="24"/>
        </w:rPr>
      </w:pPr>
    </w:p>
    <w:p w14:paraId="0F869AD3" w14:textId="77777777" w:rsidR="00591F5D" w:rsidRDefault="00591F5D" w:rsidP="006F39E6">
      <w:pPr>
        <w:spacing w:line="360" w:lineRule="auto"/>
        <w:rPr>
          <w:rFonts w:ascii="Times New Roman" w:eastAsia="MS Mincho" w:hAnsi="Times New Roman" w:cs="Times New Roman"/>
          <w:sz w:val="24"/>
          <w:szCs w:val="24"/>
        </w:rPr>
      </w:pPr>
    </w:p>
    <w:p w14:paraId="054DF0F0" w14:textId="77777777" w:rsidR="00591F5D" w:rsidRDefault="00591F5D" w:rsidP="006F39E6">
      <w:pPr>
        <w:spacing w:line="360" w:lineRule="auto"/>
        <w:rPr>
          <w:rFonts w:ascii="Times New Roman" w:eastAsia="MS Mincho" w:hAnsi="Times New Roman" w:cs="Times New Roman"/>
          <w:sz w:val="24"/>
          <w:szCs w:val="24"/>
        </w:rPr>
      </w:pPr>
    </w:p>
    <w:p w14:paraId="7BC1A2C9" w14:textId="77777777" w:rsidR="00591F5D" w:rsidRDefault="00591F5D" w:rsidP="006F39E6">
      <w:pPr>
        <w:spacing w:line="360" w:lineRule="auto"/>
        <w:rPr>
          <w:rFonts w:ascii="Times New Roman" w:eastAsia="MS Mincho" w:hAnsi="Times New Roman" w:cs="Times New Roman"/>
          <w:sz w:val="24"/>
          <w:szCs w:val="24"/>
        </w:rPr>
      </w:pPr>
    </w:p>
    <w:p w14:paraId="5D2CDAC4" w14:textId="77777777" w:rsidR="00591F5D" w:rsidRPr="006F39E6" w:rsidRDefault="00591F5D" w:rsidP="006F39E6">
      <w:pPr>
        <w:spacing w:line="360" w:lineRule="auto"/>
        <w:rPr>
          <w:rFonts w:ascii="Times New Roman" w:eastAsia="MS Mincho" w:hAnsi="Times New Roman" w:cs="Times New Roman"/>
          <w:sz w:val="24"/>
          <w:szCs w:val="24"/>
        </w:rPr>
      </w:pPr>
    </w:p>
    <w:p w14:paraId="3EDDD1A0" w14:textId="77777777" w:rsidR="00A66793" w:rsidRDefault="00A66793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ja-JP"/>
        </w:rPr>
      </w:pPr>
      <w:r>
        <w:rPr>
          <w:rFonts w:cs="Times New Roman"/>
          <w:sz w:val="24"/>
          <w:szCs w:val="24"/>
        </w:rPr>
        <w:br w:type="page"/>
      </w:r>
    </w:p>
    <w:p w14:paraId="253F89F1" w14:textId="2B6409A3" w:rsidR="00DE257D" w:rsidRDefault="00A66793" w:rsidP="00A66793">
      <w:pPr>
        <w:pStyle w:val="Heading1"/>
        <w:spacing w:line="360" w:lineRule="auto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lastRenderedPageBreak/>
        <w:t xml:space="preserve">BAB IV </w:t>
      </w:r>
      <w:r w:rsidR="00DE257D" w:rsidRPr="006F39E6">
        <w:rPr>
          <w:rFonts w:cs="Times New Roman"/>
          <w:sz w:val="24"/>
          <w:szCs w:val="24"/>
          <w:lang w:val="id-ID"/>
        </w:rPr>
        <w:t>HASIL PELAKSANAAN MAGANG</w:t>
      </w:r>
    </w:p>
    <w:p w14:paraId="70AB5BD0" w14:textId="6A8DED26" w:rsidR="00A66793" w:rsidRPr="00A66793" w:rsidRDefault="00A66793" w:rsidP="00F46176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sz w:val="24"/>
          <w:szCs w:val="24"/>
          <w:lang w:val="sv-SE" w:eastAsia="ja-JP"/>
        </w:rPr>
        <w:t>Bab ini merupakan bagian utama dari laporan yang berisi hasil dari kegiatan magang. Subbab yang dapat disertakan antara lain:</w:t>
      </w:r>
    </w:p>
    <w:p w14:paraId="6872B630" w14:textId="77777777" w:rsidR="00A66793" w:rsidRDefault="00A66793" w:rsidP="00F46176">
      <w:pPr>
        <w:pStyle w:val="ListParagraph"/>
        <w:numPr>
          <w:ilvl w:val="1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b/>
          <w:bCs/>
          <w:sz w:val="24"/>
          <w:szCs w:val="24"/>
          <w:lang w:val="sv-SE" w:eastAsia="ja-JP"/>
        </w:rPr>
        <w:t>Deskripsi Aktivitas</w:t>
      </w:r>
    </w:p>
    <w:p w14:paraId="193F103B" w14:textId="46C394FE" w:rsidR="00F46176" w:rsidRDefault="00A66793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sz w:val="24"/>
          <w:szCs w:val="24"/>
          <w:lang w:val="sv-SE" w:eastAsia="ja-JP"/>
        </w:rPr>
        <w:t>Penjabaran tugas atau proyek yang dilakukan, mulai dari awal hingga selesai.</w:t>
      </w:r>
    </w:p>
    <w:p w14:paraId="558BEAB4" w14:textId="77777777" w:rsidR="00F46176" w:rsidRP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</w:p>
    <w:p w14:paraId="7A1D0EA4" w14:textId="6889894C" w:rsidR="00A66793" w:rsidRPr="00F46176" w:rsidRDefault="00A66793" w:rsidP="00F46176">
      <w:pPr>
        <w:pStyle w:val="ListParagraph"/>
        <w:numPr>
          <w:ilvl w:val="1"/>
          <w:numId w:val="25"/>
        </w:num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sv-SE" w:eastAsia="ja-JP"/>
        </w:rPr>
      </w:pPr>
      <w:r w:rsidRPr="00F46176">
        <w:rPr>
          <w:rFonts w:ascii="Times New Roman" w:hAnsi="Times New Roman" w:cs="Times New Roman"/>
          <w:b/>
          <w:bCs/>
          <w:i/>
          <w:iCs/>
          <w:sz w:val="24"/>
          <w:szCs w:val="24"/>
          <w:lang w:val="sv-SE" w:eastAsia="ja-JP"/>
        </w:rPr>
        <w:t>Timeline</w:t>
      </w:r>
    </w:p>
    <w:p w14:paraId="792DE7A5" w14:textId="61CFAEFB" w:rsid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F461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Timeline</w:t>
      </w:r>
      <w:r w:rsidRPr="00F46176">
        <w:rPr>
          <w:rFonts w:ascii="Times New Roman" w:hAnsi="Times New Roman" w:cs="Times New Roman"/>
          <w:sz w:val="24"/>
          <w:szCs w:val="24"/>
          <w:lang w:eastAsia="ja-JP"/>
        </w:rPr>
        <w:t xml:space="preserve"> ini dapat disesuaikan dengan durasi dan kebutuhan program magang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F46176">
        <w:rPr>
          <w:rFonts w:ascii="Times New Roman" w:hAnsi="Times New Roman" w:cs="Times New Roman"/>
          <w:sz w:val="24"/>
          <w:szCs w:val="24"/>
          <w:lang w:eastAsia="ja-JP"/>
        </w:rPr>
        <w:t>masing-masing mahasiswa</w:t>
      </w:r>
      <w:r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71FA01E2" w14:textId="77777777" w:rsidR="00F46176" w:rsidRP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</w:p>
    <w:p w14:paraId="10C5CE06" w14:textId="2840301A" w:rsidR="00F46176" w:rsidRPr="00F46176" w:rsidRDefault="00A66793" w:rsidP="00F46176">
      <w:pPr>
        <w:pStyle w:val="ListParagraph"/>
        <w:numPr>
          <w:ilvl w:val="1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b/>
          <w:bCs/>
          <w:sz w:val="24"/>
          <w:szCs w:val="24"/>
          <w:lang w:val="sv-SE" w:eastAsia="ja-JP"/>
        </w:rPr>
        <w:t>Hasil Kerj</w:t>
      </w:r>
      <w:r w:rsidR="00F46176">
        <w:rPr>
          <w:rFonts w:ascii="Times New Roman" w:hAnsi="Times New Roman" w:cs="Times New Roman"/>
          <w:b/>
          <w:bCs/>
          <w:sz w:val="24"/>
          <w:szCs w:val="24"/>
          <w:lang w:val="sv-SE" w:eastAsia="ja-JP"/>
        </w:rPr>
        <w:t>a</w:t>
      </w:r>
      <w:r w:rsidRPr="00A66793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 </w:t>
      </w:r>
    </w:p>
    <w:p w14:paraId="398DDE81" w14:textId="08608D17" w:rsidR="00F46176" w:rsidRDefault="00A66793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F46176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Penjelasan mengenai </w:t>
      </w:r>
      <w:r w:rsidRPr="00F46176">
        <w:rPr>
          <w:rFonts w:ascii="Times New Roman" w:hAnsi="Times New Roman" w:cs="Times New Roman"/>
          <w:i/>
          <w:iCs/>
          <w:sz w:val="24"/>
          <w:szCs w:val="24"/>
          <w:lang w:val="sv-SE" w:eastAsia="ja-JP"/>
        </w:rPr>
        <w:t>output</w:t>
      </w:r>
      <w:r w:rsidRPr="00F46176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 atau hasil dari kegiatan yang dilakukan, seperti aplikasi, desain, atau dokumen lainnya.</w:t>
      </w:r>
    </w:p>
    <w:p w14:paraId="3CB3CCC2" w14:textId="77777777" w:rsidR="00F46176" w:rsidRP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</w:p>
    <w:p w14:paraId="6D768652" w14:textId="77777777" w:rsidR="00F46176" w:rsidRDefault="00A66793" w:rsidP="00F46176">
      <w:pPr>
        <w:pStyle w:val="ListParagraph"/>
        <w:numPr>
          <w:ilvl w:val="1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b/>
          <w:bCs/>
          <w:sz w:val="24"/>
          <w:szCs w:val="24"/>
          <w:lang w:val="sv-SE" w:eastAsia="ja-JP"/>
        </w:rPr>
        <w:t>Pencapaian Target</w:t>
      </w:r>
    </w:p>
    <w:p w14:paraId="1F4CF302" w14:textId="7778CDC3" w:rsidR="00F46176" w:rsidRDefault="00A66793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sz w:val="24"/>
          <w:szCs w:val="24"/>
          <w:lang w:val="sv-SE" w:eastAsia="ja-JP"/>
        </w:rPr>
        <w:t>Analisis sejauh mana target kegiatan magang tercapai sesuai dengan tujuan yang telah ditetapkan.</w:t>
      </w:r>
    </w:p>
    <w:p w14:paraId="4E0BB29F" w14:textId="77777777" w:rsidR="00F46176" w:rsidRP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</w:p>
    <w:p w14:paraId="6037CCA1" w14:textId="77777777" w:rsidR="00F46176" w:rsidRDefault="00A66793" w:rsidP="00F46176">
      <w:pPr>
        <w:pStyle w:val="ListParagraph"/>
        <w:numPr>
          <w:ilvl w:val="1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b/>
          <w:bCs/>
          <w:sz w:val="24"/>
          <w:szCs w:val="24"/>
          <w:lang w:val="sv-SE" w:eastAsia="ja-JP"/>
        </w:rPr>
        <w:t>Kendala yang Dihadapi</w:t>
      </w:r>
    </w:p>
    <w:p w14:paraId="678AD51D" w14:textId="13C0AEE2" w:rsidR="00F46176" w:rsidRDefault="00A66793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sz w:val="24"/>
          <w:szCs w:val="24"/>
          <w:lang w:val="sv-SE" w:eastAsia="ja-JP"/>
        </w:rPr>
        <w:t>Identifikasi masalah atau tantangan selama pelaksanaan magang dan bagaimana mahasiswa mengatasinya.</w:t>
      </w:r>
    </w:p>
    <w:p w14:paraId="22640D9C" w14:textId="77777777" w:rsidR="00F46176" w:rsidRP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</w:p>
    <w:p w14:paraId="56FC2C91" w14:textId="77777777" w:rsidR="00F46176" w:rsidRDefault="00A66793" w:rsidP="00F46176">
      <w:pPr>
        <w:pStyle w:val="ListParagraph"/>
        <w:numPr>
          <w:ilvl w:val="1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b/>
          <w:bCs/>
          <w:sz w:val="24"/>
          <w:szCs w:val="24"/>
          <w:lang w:val="sv-SE" w:eastAsia="ja-JP"/>
        </w:rPr>
        <w:t>Kontribusi kepada Tempat Magang</w:t>
      </w:r>
    </w:p>
    <w:p w14:paraId="642EE30A" w14:textId="707AB855" w:rsidR="00A66793" w:rsidRPr="00A66793" w:rsidRDefault="00A66793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A66793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Penjelasan tentang dampak positif atau manfaat </w:t>
      </w:r>
      <w:r w:rsidR="00F46176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proyek yang dikerjakan mahasiswa untuk </w:t>
      </w:r>
      <w:r w:rsidRPr="00A66793">
        <w:rPr>
          <w:rFonts w:ascii="Times New Roman" w:hAnsi="Times New Roman" w:cs="Times New Roman"/>
          <w:sz w:val="24"/>
          <w:szCs w:val="24"/>
          <w:lang w:val="sv-SE" w:eastAsia="ja-JP"/>
        </w:rPr>
        <w:t>instansi tempat magang</w:t>
      </w:r>
      <w:r w:rsidR="00F46176">
        <w:rPr>
          <w:rFonts w:ascii="Times New Roman" w:hAnsi="Times New Roman" w:cs="Times New Roman"/>
          <w:sz w:val="24"/>
          <w:szCs w:val="24"/>
          <w:lang w:val="sv-SE" w:eastAsia="ja-JP"/>
        </w:rPr>
        <w:t>.</w:t>
      </w:r>
    </w:p>
    <w:p w14:paraId="5D042099" w14:textId="77777777" w:rsidR="00A66793" w:rsidRPr="00A66793" w:rsidRDefault="00A66793" w:rsidP="00A66793">
      <w:pPr>
        <w:rPr>
          <w:lang w:val="sv-SE" w:eastAsia="ja-JP"/>
        </w:rPr>
      </w:pPr>
    </w:p>
    <w:p w14:paraId="09138782" w14:textId="29500ADE" w:rsidR="007A5AEC" w:rsidRPr="00BC0FD0" w:rsidRDefault="007A5AEC" w:rsidP="006F39E6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C0FD0">
        <w:rPr>
          <w:rFonts w:ascii="Times New Roman" w:hAnsi="Times New Roman" w:cs="Times New Roman"/>
          <w:sz w:val="24"/>
          <w:szCs w:val="24"/>
          <w:lang w:val="sv-SE"/>
        </w:rPr>
        <w:br w:type="page"/>
      </w:r>
    </w:p>
    <w:p w14:paraId="7EBDA210" w14:textId="7A4F3F0E" w:rsidR="00004266" w:rsidRDefault="00A66793" w:rsidP="00F46176">
      <w:pPr>
        <w:pStyle w:val="Heading1"/>
        <w:spacing w:line="360" w:lineRule="auto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lastRenderedPageBreak/>
        <w:t xml:space="preserve">BAB V </w:t>
      </w:r>
      <w:r w:rsidR="007A5AEC" w:rsidRPr="006F39E6">
        <w:rPr>
          <w:rFonts w:cs="Times New Roman"/>
          <w:sz w:val="24"/>
          <w:szCs w:val="24"/>
          <w:lang w:val="id-ID"/>
        </w:rPr>
        <w:t>KESIMPULAN DAN SARAN</w:t>
      </w:r>
    </w:p>
    <w:p w14:paraId="515D2A69" w14:textId="77777777" w:rsidR="00F46176" w:rsidRPr="00F46176" w:rsidRDefault="00F46176" w:rsidP="00F4617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F46176">
        <w:rPr>
          <w:rFonts w:ascii="Times New Roman" w:hAnsi="Times New Roman" w:cs="Times New Roman"/>
          <w:sz w:val="24"/>
          <w:szCs w:val="24"/>
          <w:lang w:eastAsia="ja-JP"/>
        </w:rPr>
        <w:t>Bab terakhir ini berisi penutup laporan yang mencakup:</w:t>
      </w:r>
    </w:p>
    <w:p w14:paraId="254501E6" w14:textId="77777777" w:rsidR="00F46176" w:rsidRDefault="00F46176" w:rsidP="00F46176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F46176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Kesimpulan</w:t>
      </w:r>
    </w:p>
    <w:p w14:paraId="7E30E624" w14:textId="66C4C1A0" w:rsid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F46176">
        <w:rPr>
          <w:rFonts w:ascii="Times New Roman" w:hAnsi="Times New Roman" w:cs="Times New Roman"/>
          <w:sz w:val="24"/>
          <w:szCs w:val="24"/>
          <w:lang w:eastAsia="ja-JP"/>
        </w:rPr>
        <w:t>Ringkasan singkat mengenai seluruh rangkaian kegiatan magang, hasil yang diperoleh, dan pembelajaran yang didapat.</w:t>
      </w:r>
    </w:p>
    <w:p w14:paraId="30DE1708" w14:textId="77777777" w:rsidR="00F46176" w:rsidRP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1565A240" w14:textId="3C61630C" w:rsidR="00F46176" w:rsidRDefault="00F46176" w:rsidP="00F46176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 w:eastAsia="ja-JP"/>
        </w:rPr>
        <w:t xml:space="preserve">Saran </w:t>
      </w:r>
    </w:p>
    <w:p w14:paraId="34F9F7C7" w14:textId="678F599F" w:rsid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F46176">
        <w:rPr>
          <w:rFonts w:ascii="Times New Roman" w:hAnsi="Times New Roman" w:cs="Times New Roman"/>
          <w:sz w:val="24"/>
          <w:szCs w:val="24"/>
          <w:lang w:val="sv-SE" w:eastAsia="ja-JP"/>
        </w:rPr>
        <w:t>Masukan yang diberikan mahasiswa kepada tempat magang, baik berupa saran untuk peningkatan kinerja organisasi, maupun untuk pelaksanaan program magang di masa depan.</w:t>
      </w:r>
    </w:p>
    <w:p w14:paraId="00EE7884" w14:textId="77777777" w:rsidR="00F46176" w:rsidRP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</w:p>
    <w:p w14:paraId="653E5A92" w14:textId="77777777" w:rsidR="00F46176" w:rsidRDefault="00F46176" w:rsidP="00F46176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F46176">
        <w:rPr>
          <w:rFonts w:ascii="Times New Roman" w:hAnsi="Times New Roman" w:cs="Times New Roman"/>
          <w:b/>
          <w:bCs/>
          <w:sz w:val="24"/>
          <w:szCs w:val="24"/>
          <w:lang w:val="sv-SE" w:eastAsia="ja-JP"/>
        </w:rPr>
        <w:t>Refleksi Mahasiswa</w:t>
      </w:r>
    </w:p>
    <w:p w14:paraId="3789AFF5" w14:textId="2EFE96E2" w:rsid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F46176">
        <w:rPr>
          <w:rFonts w:ascii="Times New Roman" w:hAnsi="Times New Roman" w:cs="Times New Roman"/>
          <w:sz w:val="24"/>
          <w:szCs w:val="24"/>
          <w:lang w:val="sv-SE" w:eastAsia="ja-JP"/>
        </w:rPr>
        <w:t>Uraian singkat tentang pengalaman, keterampilan, dan pengetahuan baru yang diperoleh selama magang.</w:t>
      </w:r>
    </w:p>
    <w:p w14:paraId="17D28DBA" w14:textId="77777777" w:rsid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</w:p>
    <w:p w14:paraId="5C4FAF6C" w14:textId="77777777" w:rsidR="00F46176" w:rsidRDefault="00F46176" w:rsidP="00F46176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F46176">
        <w:rPr>
          <w:rFonts w:ascii="Times New Roman" w:hAnsi="Times New Roman" w:cs="Times New Roman"/>
          <w:b/>
          <w:bCs/>
          <w:sz w:val="24"/>
          <w:szCs w:val="24"/>
          <w:lang w:val="sv-SE" w:eastAsia="ja-JP"/>
        </w:rPr>
        <w:t>Ucapan Terima Kasih</w:t>
      </w:r>
    </w:p>
    <w:p w14:paraId="39EC69B7" w14:textId="2A0FE89C" w:rsidR="00F46176" w:rsidRPr="00F46176" w:rsidRDefault="00F46176" w:rsidP="00F4617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F46176">
        <w:rPr>
          <w:rFonts w:ascii="Times New Roman" w:hAnsi="Times New Roman" w:cs="Times New Roman"/>
          <w:sz w:val="24"/>
          <w:szCs w:val="24"/>
          <w:lang w:val="sv-SE" w:eastAsia="ja-JP"/>
        </w:rPr>
        <w:t>Apresiasi kepada pihak-pihak yang telah membantu kelancaran kegiatan magang, baik dari instansi tempat magang maupun dari perguruan tinggi.</w:t>
      </w:r>
    </w:p>
    <w:p w14:paraId="35595369" w14:textId="77777777" w:rsidR="00F46176" w:rsidRPr="00F46176" w:rsidRDefault="00F46176" w:rsidP="00F46176">
      <w:pPr>
        <w:rPr>
          <w:lang w:val="sv-SE" w:eastAsia="ja-JP"/>
        </w:rPr>
      </w:pPr>
    </w:p>
    <w:p w14:paraId="58C291A0" w14:textId="77777777" w:rsidR="00F46176" w:rsidRDefault="00F46176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ja-JP"/>
        </w:rPr>
      </w:pPr>
      <w:r>
        <w:rPr>
          <w:rFonts w:cs="Times New Roman"/>
          <w:sz w:val="24"/>
          <w:szCs w:val="24"/>
        </w:rPr>
        <w:br w:type="page"/>
      </w:r>
    </w:p>
    <w:p w14:paraId="2A41305F" w14:textId="0393D0EC" w:rsidR="00004266" w:rsidRPr="006F39E6" w:rsidRDefault="00004266" w:rsidP="006F39E6">
      <w:pPr>
        <w:pStyle w:val="Heading1"/>
        <w:spacing w:line="360" w:lineRule="auto"/>
        <w:rPr>
          <w:rFonts w:cs="Times New Roman"/>
          <w:sz w:val="24"/>
          <w:szCs w:val="24"/>
          <w:lang w:val="id-ID"/>
        </w:rPr>
      </w:pPr>
      <w:r w:rsidRPr="006F39E6">
        <w:rPr>
          <w:rFonts w:cs="Times New Roman"/>
          <w:sz w:val="24"/>
          <w:szCs w:val="24"/>
          <w:lang w:val="id-ID"/>
        </w:rPr>
        <w:lastRenderedPageBreak/>
        <w:t>DAFTAR PUSTAKA</w:t>
      </w:r>
    </w:p>
    <w:p w14:paraId="24DC99D5" w14:textId="4E048292" w:rsidR="00CF7544" w:rsidRDefault="00CF7544" w:rsidP="00CF7544">
      <w:pPr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 w:rsidRPr="00CF7544">
        <w:rPr>
          <w:rFonts w:ascii="Times New Roman" w:eastAsiaTheme="minorEastAsia" w:hAnsi="Times New Roman" w:cs="Times New Roman"/>
          <w:sz w:val="24"/>
          <w:szCs w:val="24"/>
          <w:lang w:eastAsia="ja-JP"/>
        </w:rPr>
        <w:t>[1] J. Doe and R. Smith, “A study on neural network optimization,” IEEE Transactions on Neural Networks, vol. 29, no. 3, pp. 456-467, Mar. 2023.</w:t>
      </w:r>
    </w:p>
    <w:p w14:paraId="7E4D40EB" w14:textId="3F5B7BC5" w:rsidR="00CF7544" w:rsidRPr="00CF7544" w:rsidRDefault="00CF7544" w:rsidP="00B01476">
      <w:pPr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 w:rsidRPr="00CF7544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[2] </w:t>
      </w:r>
      <w:r w:rsidR="00B01476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r w:rsidRPr="00CF7544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A. Brown and C. Lee, “Improving data security with quantum cryptography,” dalam </w:t>
      </w:r>
      <w:r w:rsidRPr="00CF7544">
        <w:rPr>
          <w:rFonts w:ascii="Times New Roman" w:eastAsiaTheme="minorEastAsia" w:hAnsi="Times New Roman" w:cs="Times New Roman"/>
          <w:i/>
          <w:iCs/>
          <w:sz w:val="24"/>
          <w:szCs w:val="24"/>
          <w:lang w:eastAsia="ja-JP"/>
        </w:rPr>
        <w:t>Proceedings of the IEEE International Conference on Computer Science and Information Technology (ICCSIT)</w:t>
      </w:r>
      <w:r w:rsidRPr="00CF7544">
        <w:rPr>
          <w:rFonts w:ascii="Times New Roman" w:eastAsiaTheme="minorEastAsia" w:hAnsi="Times New Roman" w:cs="Times New Roman"/>
          <w:sz w:val="24"/>
          <w:szCs w:val="24"/>
          <w:lang w:eastAsia="ja-JP"/>
        </w:rPr>
        <w:t>, Beijing, China, 2022, pp. 75-80.</w:t>
      </w:r>
    </w:p>
    <w:p w14:paraId="663AE44B" w14:textId="7C550562" w:rsidR="007F2C7A" w:rsidRDefault="007F2C7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4BC6F45" w14:textId="5DF96ABA" w:rsidR="007F2C7A" w:rsidRPr="00CF7544" w:rsidRDefault="007F2C7A" w:rsidP="007F2C7A">
      <w:pPr>
        <w:ind w:left="426" w:hanging="426"/>
        <w:jc w:val="both"/>
        <w:rPr>
          <w:rFonts w:ascii="Times New Roman" w:hAnsi="Times New Roman" w:cs="Times New Roman"/>
        </w:rPr>
      </w:pPr>
      <w:r w:rsidRPr="00CF7544">
        <w:rPr>
          <w:rFonts w:ascii="Times New Roman" w:hAnsi="Times New Roman" w:cs="Times New Roman"/>
        </w:rPr>
        <w:lastRenderedPageBreak/>
        <w:t xml:space="preserve">Lampiran </w:t>
      </w:r>
      <w:r w:rsidRPr="00CF7544">
        <w:rPr>
          <w:rFonts w:ascii="Times New Roman" w:hAnsi="Times New Roman" w:cs="Times New Roman"/>
        </w:rPr>
        <w:fldChar w:fldCharType="begin"/>
      </w:r>
      <w:r w:rsidRPr="00CF7544">
        <w:rPr>
          <w:rFonts w:ascii="Times New Roman" w:hAnsi="Times New Roman" w:cs="Times New Roman"/>
        </w:rPr>
        <w:instrText xml:space="preserve"> SEQ Lampiran \* ARABIC </w:instrText>
      </w:r>
      <w:r w:rsidRPr="00CF7544">
        <w:rPr>
          <w:rFonts w:ascii="Times New Roman" w:hAnsi="Times New Roman" w:cs="Times New Roman"/>
        </w:rPr>
        <w:fldChar w:fldCharType="separate"/>
      </w:r>
      <w:r w:rsidRPr="00CF7544">
        <w:rPr>
          <w:rFonts w:ascii="Times New Roman" w:hAnsi="Times New Roman" w:cs="Times New Roman"/>
        </w:rPr>
        <w:t>1</w:t>
      </w:r>
      <w:r w:rsidRPr="00CF7544">
        <w:rPr>
          <w:rFonts w:ascii="Times New Roman" w:hAnsi="Times New Roman" w:cs="Times New Roman"/>
        </w:rPr>
        <w:fldChar w:fldCharType="end"/>
      </w:r>
      <w:r w:rsidR="00CF7544">
        <w:rPr>
          <w:rFonts w:ascii="Times New Roman" w:hAnsi="Times New Roman" w:cs="Times New Roman"/>
        </w:rPr>
        <w:t xml:space="preserve"> (jika ada)</w:t>
      </w:r>
      <w:r w:rsidRPr="00CF7544">
        <w:rPr>
          <w:rFonts w:ascii="Times New Roman" w:hAnsi="Times New Roman" w:cs="Times New Roman"/>
        </w:rPr>
        <w:t xml:space="preserve">  </w:t>
      </w:r>
      <w:r w:rsidRPr="00CF7544">
        <w:rPr>
          <w:rFonts w:ascii="Times New Roman" w:hAnsi="Times New Roman" w:cs="Times New Roman"/>
        </w:rPr>
        <w:tab/>
      </w:r>
    </w:p>
    <w:p w14:paraId="65615D97" w14:textId="77777777" w:rsidR="007F2C7A" w:rsidRPr="00EE6681" w:rsidRDefault="007F2C7A" w:rsidP="007F2C7A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F2C7A" w:rsidRPr="00EE6681" w:rsidSect="00E91205">
      <w:pgSz w:w="11906" w:h="16838" w:code="9"/>
      <w:pgMar w:top="1701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40270" w14:textId="77777777" w:rsidR="00F34275" w:rsidRDefault="00F34275" w:rsidP="00E91205">
      <w:pPr>
        <w:spacing w:after="0" w:line="240" w:lineRule="auto"/>
      </w:pPr>
      <w:r>
        <w:separator/>
      </w:r>
    </w:p>
  </w:endnote>
  <w:endnote w:type="continuationSeparator" w:id="0">
    <w:p w14:paraId="5B57823B" w14:textId="77777777" w:rsidR="00F34275" w:rsidRDefault="00F34275" w:rsidP="00E91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20929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DA68E1" w14:textId="52D38DAF" w:rsidR="00E91205" w:rsidRDefault="00E912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00AFBB" w14:textId="77777777" w:rsidR="00E91205" w:rsidRDefault="00E912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6138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5D6624" w14:textId="37710CED" w:rsidR="00E91205" w:rsidRDefault="00E912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FC01B6" w14:textId="77777777" w:rsidR="00E91205" w:rsidRDefault="00E912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26184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25E419" w14:textId="77777777" w:rsidR="00E91205" w:rsidRDefault="00E912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C41B1" w14:textId="77777777" w:rsidR="00E91205" w:rsidRDefault="00E91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D8943" w14:textId="77777777" w:rsidR="00F34275" w:rsidRDefault="00F34275" w:rsidP="00E91205">
      <w:pPr>
        <w:spacing w:after="0" w:line="240" w:lineRule="auto"/>
      </w:pPr>
      <w:r>
        <w:separator/>
      </w:r>
    </w:p>
  </w:footnote>
  <w:footnote w:type="continuationSeparator" w:id="0">
    <w:p w14:paraId="5093AB7A" w14:textId="77777777" w:rsidR="00F34275" w:rsidRDefault="00F34275" w:rsidP="00E91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60EE78"/>
    <w:multiLevelType w:val="singleLevel"/>
    <w:tmpl w:val="8F60EE7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5E306ED"/>
    <w:multiLevelType w:val="multilevel"/>
    <w:tmpl w:val="B5E306ED"/>
    <w:lvl w:ilvl="0">
      <w:start w:val="5"/>
      <w:numFmt w:val="decimal"/>
      <w:lvlText w:val="%1"/>
      <w:lvlJc w:val="left"/>
      <w:pPr>
        <w:ind w:left="883" w:hanging="36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83" w:hanging="365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417" w:hanging="3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85" w:hanging="3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54" w:hanging="3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23" w:hanging="3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491" w:hanging="3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60" w:hanging="3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028" w:hanging="365"/>
      </w:pPr>
      <w:rPr>
        <w:rFonts w:hint="default"/>
        <w:lang w:val="id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4"/>
      <w:numFmt w:val="decimal"/>
      <w:lvlText w:val="%1"/>
      <w:lvlJc w:val="left"/>
      <w:pPr>
        <w:ind w:left="883" w:hanging="36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83" w:hanging="365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417" w:hanging="3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85" w:hanging="3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54" w:hanging="3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23" w:hanging="3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491" w:hanging="3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60" w:hanging="3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028" w:hanging="365"/>
      </w:pPr>
      <w:rPr>
        <w:rFonts w:hint="default"/>
        <w:lang w:val="id" w:eastAsia="en-US" w:bidi="ar-SA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"/>
      <w:lvlJc w:val="left"/>
      <w:pPr>
        <w:ind w:left="852" w:hanging="368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52" w:hanging="368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401" w:hanging="3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71" w:hanging="3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42" w:hanging="3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13" w:hanging="3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483" w:hanging="3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54" w:hanging="3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024" w:hanging="368"/>
      </w:pPr>
      <w:rPr>
        <w:rFonts w:hint="default"/>
        <w:lang w:val="id" w:eastAsia="en-US" w:bidi="ar-SA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4" w:hanging="245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180" w:hanging="245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001" w:hanging="24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821" w:hanging="24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42" w:hanging="24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63" w:hanging="24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283" w:hanging="24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04" w:hanging="24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24" w:hanging="245"/>
      </w:pPr>
      <w:rPr>
        <w:rFonts w:hint="default"/>
        <w:lang w:val="id" w:eastAsia="en-US" w:bidi="ar-SA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316" w:hanging="245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144" w:hanging="245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969" w:hanging="24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793" w:hanging="24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18" w:hanging="24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43" w:hanging="24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267" w:hanging="24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92" w:hanging="24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16" w:hanging="245"/>
      </w:pPr>
      <w:rPr>
        <w:rFonts w:hint="default"/>
        <w:lang w:val="id" w:eastAsia="en-US" w:bidi="ar-SA"/>
      </w:rPr>
    </w:lvl>
  </w:abstractNum>
  <w:abstractNum w:abstractNumId="6" w15:restartNumberingAfterBreak="0">
    <w:nsid w:val="05BE7A8E"/>
    <w:multiLevelType w:val="multilevel"/>
    <w:tmpl w:val="F6A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93608"/>
    <w:multiLevelType w:val="hybridMultilevel"/>
    <w:tmpl w:val="3B405508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0B992818"/>
    <w:multiLevelType w:val="multilevel"/>
    <w:tmpl w:val="9BD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965"/>
    <w:multiLevelType w:val="hybridMultilevel"/>
    <w:tmpl w:val="5336CB48"/>
    <w:lvl w:ilvl="0" w:tplc="035C3A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F33A5F"/>
    <w:multiLevelType w:val="hybridMultilevel"/>
    <w:tmpl w:val="3168E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F168B"/>
    <w:multiLevelType w:val="hybridMultilevel"/>
    <w:tmpl w:val="F8463D0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EB3C06"/>
    <w:multiLevelType w:val="multilevel"/>
    <w:tmpl w:val="05C0F4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4AC077F"/>
    <w:multiLevelType w:val="hybridMultilevel"/>
    <w:tmpl w:val="A6E2C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23A31"/>
    <w:multiLevelType w:val="multilevel"/>
    <w:tmpl w:val="4F12C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5" w15:restartNumberingAfterBreak="0">
    <w:nsid w:val="351B10F8"/>
    <w:multiLevelType w:val="multilevel"/>
    <w:tmpl w:val="65F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52DF3"/>
    <w:multiLevelType w:val="hybridMultilevel"/>
    <w:tmpl w:val="20CA4004"/>
    <w:lvl w:ilvl="0" w:tplc="0421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435C6E75"/>
    <w:multiLevelType w:val="multilevel"/>
    <w:tmpl w:val="C00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A2CA4"/>
    <w:multiLevelType w:val="multilevel"/>
    <w:tmpl w:val="AD7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B5A30"/>
    <w:multiLevelType w:val="multilevel"/>
    <w:tmpl w:val="4F12C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0" w15:restartNumberingAfterBreak="0">
    <w:nsid w:val="53C50088"/>
    <w:multiLevelType w:val="hybridMultilevel"/>
    <w:tmpl w:val="289AE8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0432F"/>
    <w:multiLevelType w:val="multilevel"/>
    <w:tmpl w:val="4F12C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2" w15:restartNumberingAfterBreak="0">
    <w:nsid w:val="58295C9B"/>
    <w:multiLevelType w:val="multilevel"/>
    <w:tmpl w:val="D2A484B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lang w:val="id-ID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23" w15:restartNumberingAfterBreak="0">
    <w:nsid w:val="59ADCABA"/>
    <w:multiLevelType w:val="multilevel"/>
    <w:tmpl w:val="59ADCABA"/>
    <w:lvl w:ilvl="0">
      <w:start w:val="2"/>
      <w:numFmt w:val="upperRoman"/>
      <w:lvlText w:val="%1."/>
      <w:lvlJc w:val="left"/>
      <w:pPr>
        <w:ind w:left="561" w:hanging="245"/>
        <w:jc w:val="right"/>
      </w:pPr>
      <w:rPr>
        <w:rFonts w:ascii="Arial" w:eastAsia="Arial" w:hAnsi="Arial" w:cs="Arial" w:hint="default"/>
        <w:spacing w:val="-2"/>
        <w:w w:val="100"/>
        <w:sz w:val="22"/>
        <w:szCs w:val="22"/>
        <w:lang w:val="id" w:eastAsia="en-US" w:bidi="ar-SA"/>
      </w:rPr>
    </w:lvl>
    <w:lvl w:ilvl="1">
      <w:numFmt w:val="bullet"/>
      <w:lvlText w:val=""/>
      <w:lvlJc w:val="left"/>
      <w:pPr>
        <w:ind w:left="840" w:hanging="322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698" w:hanging="32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556" w:hanging="32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415" w:hanging="32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73" w:hanging="32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32" w:hanging="32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990" w:hanging="32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49" w:hanging="322"/>
      </w:pPr>
      <w:rPr>
        <w:rFonts w:hint="default"/>
        <w:lang w:val="id" w:eastAsia="en-US" w:bidi="ar-SA"/>
      </w:rPr>
    </w:lvl>
  </w:abstractNum>
  <w:abstractNum w:abstractNumId="24" w15:restartNumberingAfterBreak="0">
    <w:nsid w:val="5CCC5A8D"/>
    <w:multiLevelType w:val="multilevel"/>
    <w:tmpl w:val="491E6E5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73D21BB8"/>
    <w:multiLevelType w:val="hybridMultilevel"/>
    <w:tmpl w:val="9DE49A6C"/>
    <w:lvl w:ilvl="0" w:tplc="48F430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8C1B52"/>
    <w:multiLevelType w:val="hybridMultilevel"/>
    <w:tmpl w:val="92183C2C"/>
    <w:lvl w:ilvl="0" w:tplc="980A4D1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AE103FB0">
      <w:start w:val="1"/>
      <w:numFmt w:val="lowerRoman"/>
      <w:lvlText w:val="%2."/>
      <w:lvlJc w:val="left"/>
      <w:pPr>
        <w:tabs>
          <w:tab w:val="num" w:pos="502"/>
        </w:tabs>
        <w:ind w:left="502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8149873">
    <w:abstractNumId w:val="25"/>
  </w:num>
  <w:num w:numId="2" w16cid:durableId="1603488506">
    <w:abstractNumId w:val="0"/>
  </w:num>
  <w:num w:numId="3" w16cid:durableId="265888737">
    <w:abstractNumId w:val="4"/>
  </w:num>
  <w:num w:numId="4" w16cid:durableId="739985849">
    <w:abstractNumId w:val="3"/>
  </w:num>
  <w:num w:numId="5" w16cid:durableId="231936556">
    <w:abstractNumId w:val="23"/>
  </w:num>
  <w:num w:numId="6" w16cid:durableId="1412044925">
    <w:abstractNumId w:val="2"/>
  </w:num>
  <w:num w:numId="7" w16cid:durableId="752237851">
    <w:abstractNumId w:val="1"/>
  </w:num>
  <w:num w:numId="8" w16cid:durableId="1973247022">
    <w:abstractNumId w:val="5"/>
  </w:num>
  <w:num w:numId="9" w16cid:durableId="139006330">
    <w:abstractNumId w:val="26"/>
  </w:num>
  <w:num w:numId="10" w16cid:durableId="924729578">
    <w:abstractNumId w:val="22"/>
  </w:num>
  <w:num w:numId="11" w16cid:durableId="104278008">
    <w:abstractNumId w:val="16"/>
  </w:num>
  <w:num w:numId="12" w16cid:durableId="371925027">
    <w:abstractNumId w:val="20"/>
  </w:num>
  <w:num w:numId="13" w16cid:durableId="335353273">
    <w:abstractNumId w:val="21"/>
  </w:num>
  <w:num w:numId="14" w16cid:durableId="303969575">
    <w:abstractNumId w:val="19"/>
  </w:num>
  <w:num w:numId="15" w16cid:durableId="2053841191">
    <w:abstractNumId w:val="7"/>
  </w:num>
  <w:num w:numId="16" w16cid:durableId="738792526">
    <w:abstractNumId w:val="9"/>
  </w:num>
  <w:num w:numId="17" w16cid:durableId="418989272">
    <w:abstractNumId w:val="14"/>
  </w:num>
  <w:num w:numId="18" w16cid:durableId="720636388">
    <w:abstractNumId w:val="10"/>
  </w:num>
  <w:num w:numId="19" w16cid:durableId="1052533547">
    <w:abstractNumId w:val="13"/>
  </w:num>
  <w:num w:numId="20" w16cid:durableId="520241519">
    <w:abstractNumId w:val="11"/>
  </w:num>
  <w:num w:numId="21" w16cid:durableId="961545341">
    <w:abstractNumId w:val="15"/>
  </w:num>
  <w:num w:numId="22" w16cid:durableId="1706641236">
    <w:abstractNumId w:val="6"/>
  </w:num>
  <w:num w:numId="23" w16cid:durableId="257253877">
    <w:abstractNumId w:val="8"/>
  </w:num>
  <w:num w:numId="24" w16cid:durableId="1813254593">
    <w:abstractNumId w:val="18"/>
  </w:num>
  <w:num w:numId="25" w16cid:durableId="1401516735">
    <w:abstractNumId w:val="24"/>
  </w:num>
  <w:num w:numId="26" w16cid:durableId="1869299337">
    <w:abstractNumId w:val="17"/>
  </w:num>
  <w:num w:numId="27" w16cid:durableId="17799066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xMbYwszC0MAKSZko6SsGpxcWZ+XkgBUa1ANmg8GksAAAA"/>
  </w:docVars>
  <w:rsids>
    <w:rsidRoot w:val="00823EE3"/>
    <w:rsid w:val="00004266"/>
    <w:rsid w:val="00065E78"/>
    <w:rsid w:val="00087F6A"/>
    <w:rsid w:val="000E5A15"/>
    <w:rsid w:val="0014511F"/>
    <w:rsid w:val="00194233"/>
    <w:rsid w:val="001A4E21"/>
    <w:rsid w:val="001A6B75"/>
    <w:rsid w:val="001B1B56"/>
    <w:rsid w:val="001C32E3"/>
    <w:rsid w:val="001D18C8"/>
    <w:rsid w:val="001E53D0"/>
    <w:rsid w:val="001E7315"/>
    <w:rsid w:val="001F20DB"/>
    <w:rsid w:val="002225E9"/>
    <w:rsid w:val="00222682"/>
    <w:rsid w:val="002423C8"/>
    <w:rsid w:val="0025635F"/>
    <w:rsid w:val="00270492"/>
    <w:rsid w:val="00294A96"/>
    <w:rsid w:val="002B099F"/>
    <w:rsid w:val="002C3B9C"/>
    <w:rsid w:val="00303368"/>
    <w:rsid w:val="00317FD0"/>
    <w:rsid w:val="00321000"/>
    <w:rsid w:val="00327576"/>
    <w:rsid w:val="003415F8"/>
    <w:rsid w:val="00376A3A"/>
    <w:rsid w:val="003A00B5"/>
    <w:rsid w:val="003D63A3"/>
    <w:rsid w:val="003E5556"/>
    <w:rsid w:val="00402F27"/>
    <w:rsid w:val="00460065"/>
    <w:rsid w:val="00481ACD"/>
    <w:rsid w:val="00485C1D"/>
    <w:rsid w:val="004867DC"/>
    <w:rsid w:val="004877A1"/>
    <w:rsid w:val="004B098F"/>
    <w:rsid w:val="004F1726"/>
    <w:rsid w:val="004F2642"/>
    <w:rsid w:val="0053109A"/>
    <w:rsid w:val="00547EAC"/>
    <w:rsid w:val="00547EDB"/>
    <w:rsid w:val="0056703B"/>
    <w:rsid w:val="00584497"/>
    <w:rsid w:val="00591F5D"/>
    <w:rsid w:val="005A7876"/>
    <w:rsid w:val="005B37F6"/>
    <w:rsid w:val="005D4B55"/>
    <w:rsid w:val="005E0FDC"/>
    <w:rsid w:val="005F7E02"/>
    <w:rsid w:val="006347AD"/>
    <w:rsid w:val="006676F4"/>
    <w:rsid w:val="00672696"/>
    <w:rsid w:val="006A03B9"/>
    <w:rsid w:val="006F0E59"/>
    <w:rsid w:val="006F39E6"/>
    <w:rsid w:val="0075083E"/>
    <w:rsid w:val="00772E1A"/>
    <w:rsid w:val="007A5AEC"/>
    <w:rsid w:val="007B1466"/>
    <w:rsid w:val="007C73DE"/>
    <w:rsid w:val="007F232A"/>
    <w:rsid w:val="007F2C7A"/>
    <w:rsid w:val="008011C8"/>
    <w:rsid w:val="00804AE5"/>
    <w:rsid w:val="00821381"/>
    <w:rsid w:val="008217A7"/>
    <w:rsid w:val="00823EE3"/>
    <w:rsid w:val="00921614"/>
    <w:rsid w:val="0094528D"/>
    <w:rsid w:val="009938A8"/>
    <w:rsid w:val="009A1D08"/>
    <w:rsid w:val="009A58A9"/>
    <w:rsid w:val="009B1C6A"/>
    <w:rsid w:val="009B4117"/>
    <w:rsid w:val="009B5B63"/>
    <w:rsid w:val="009F4A7B"/>
    <w:rsid w:val="00A25AE3"/>
    <w:rsid w:val="00A41575"/>
    <w:rsid w:val="00A41F18"/>
    <w:rsid w:val="00A43111"/>
    <w:rsid w:val="00A66793"/>
    <w:rsid w:val="00A83114"/>
    <w:rsid w:val="00A83C8C"/>
    <w:rsid w:val="00AE4F8E"/>
    <w:rsid w:val="00B01476"/>
    <w:rsid w:val="00B27FA2"/>
    <w:rsid w:val="00B53566"/>
    <w:rsid w:val="00B6232F"/>
    <w:rsid w:val="00B70E6F"/>
    <w:rsid w:val="00BC0FD0"/>
    <w:rsid w:val="00BC1A71"/>
    <w:rsid w:val="00BC4D15"/>
    <w:rsid w:val="00BD5AE6"/>
    <w:rsid w:val="00C17A8B"/>
    <w:rsid w:val="00C37F01"/>
    <w:rsid w:val="00C4114A"/>
    <w:rsid w:val="00C7352C"/>
    <w:rsid w:val="00CB7083"/>
    <w:rsid w:val="00CE2B6D"/>
    <w:rsid w:val="00CF7544"/>
    <w:rsid w:val="00D063C1"/>
    <w:rsid w:val="00D10A9F"/>
    <w:rsid w:val="00D328AB"/>
    <w:rsid w:val="00D361BB"/>
    <w:rsid w:val="00D72B55"/>
    <w:rsid w:val="00DB4D3E"/>
    <w:rsid w:val="00DC6FFF"/>
    <w:rsid w:val="00DE257D"/>
    <w:rsid w:val="00E005F9"/>
    <w:rsid w:val="00E26157"/>
    <w:rsid w:val="00E51C06"/>
    <w:rsid w:val="00E65173"/>
    <w:rsid w:val="00E91205"/>
    <w:rsid w:val="00E95796"/>
    <w:rsid w:val="00EA0292"/>
    <w:rsid w:val="00EA540B"/>
    <w:rsid w:val="00ED6ED7"/>
    <w:rsid w:val="00EE6681"/>
    <w:rsid w:val="00F34275"/>
    <w:rsid w:val="00F46176"/>
    <w:rsid w:val="00F67B43"/>
    <w:rsid w:val="00FA421E"/>
    <w:rsid w:val="00FB4ABE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E4235"/>
  <w15:chartTrackingRefBased/>
  <w15:docId w15:val="{78138C33-824A-4DEC-992D-722BD60A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 Bab"/>
    <w:basedOn w:val="Normal"/>
    <w:next w:val="Normal"/>
    <w:link w:val="Heading1Char"/>
    <w:uiPriority w:val="9"/>
    <w:qFormat/>
    <w:rsid w:val="002C3B9C"/>
    <w:pPr>
      <w:keepNext/>
      <w:keepLines/>
      <w:spacing w:after="48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  <w:lang w:val="en-US" w:eastAsia="ja-JP"/>
    </w:rPr>
  </w:style>
  <w:style w:type="paragraph" w:styleId="Heading2">
    <w:name w:val="heading 2"/>
    <w:aliases w:val="Judul Subbab"/>
    <w:basedOn w:val="Normal"/>
    <w:next w:val="Normal"/>
    <w:link w:val="Heading2Char"/>
    <w:uiPriority w:val="9"/>
    <w:unhideWhenUsed/>
    <w:qFormat/>
    <w:rsid w:val="00BC1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E7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D4B55"/>
    <w:pPr>
      <w:widowControl w:val="0"/>
      <w:autoSpaceDE w:val="0"/>
      <w:autoSpaceDN w:val="0"/>
      <w:spacing w:after="0" w:line="252" w:lineRule="exact"/>
      <w:ind w:left="364"/>
    </w:pPr>
    <w:rPr>
      <w:rFonts w:ascii="Arial" w:eastAsia="Arial" w:hAnsi="Arial" w:cs="Arial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D4B55"/>
    <w:rPr>
      <w:rFonts w:ascii="Arial" w:eastAsia="Arial" w:hAnsi="Arial" w:cs="Arial"/>
      <w:lang w:val="id"/>
    </w:rPr>
  </w:style>
  <w:style w:type="paragraph" w:customStyle="1" w:styleId="MediumGrid21">
    <w:name w:val="Medium Grid 21"/>
    <w:link w:val="MediumGrid2Char"/>
    <w:uiPriority w:val="1"/>
    <w:qFormat/>
    <w:rsid w:val="006676F4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MediumGrid2Char">
    <w:name w:val="Medium Grid 2 Char"/>
    <w:link w:val="MediumGrid21"/>
    <w:uiPriority w:val="1"/>
    <w:rsid w:val="006676F4"/>
    <w:rPr>
      <w:rFonts w:ascii="Calibri" w:eastAsia="Times New Roman" w:hAnsi="Calibri" w:cs="Times New Roman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7352C"/>
    <w:pPr>
      <w:tabs>
        <w:tab w:val="right" w:leader="dot" w:pos="7928"/>
      </w:tabs>
      <w:spacing w:after="100" w:line="276" w:lineRule="auto"/>
      <w:ind w:left="426"/>
    </w:pPr>
    <w:rPr>
      <w:rFonts w:ascii="Times New Roman" w:eastAsiaTheme="minorEastAsia" w:hAnsi="Times New Roman"/>
      <w:sz w:val="24"/>
      <w:lang w:val="en-US"/>
    </w:rPr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2C3B9C"/>
    <w:rPr>
      <w:rFonts w:ascii="Times New Roman" w:eastAsiaTheme="majorEastAsia" w:hAnsi="Times New Roman" w:cstheme="majorBidi"/>
      <w:b/>
      <w:bCs/>
      <w:sz w:val="28"/>
      <w:szCs w:val="28"/>
      <w:lang w:val="en-US"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1A71"/>
    <w:p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2E74B5" w:themeColor="accent1" w:themeShade="BF"/>
      <w:sz w:val="32"/>
      <w:szCs w:val="32"/>
      <w:lang w:val="id-ID" w:eastAsia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C1A71"/>
    <w:pPr>
      <w:spacing w:after="100"/>
    </w:pPr>
  </w:style>
  <w:style w:type="character" w:customStyle="1" w:styleId="Heading2Char">
    <w:name w:val="Heading 2 Char"/>
    <w:aliases w:val="Judul Subbab Char"/>
    <w:basedOn w:val="DefaultParagraphFont"/>
    <w:link w:val="Heading2"/>
    <w:uiPriority w:val="9"/>
    <w:rsid w:val="00BC1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ragraf">
    <w:name w:val="Paragraf"/>
    <w:basedOn w:val="Normal"/>
    <w:link w:val="ParagrafChar"/>
    <w:qFormat/>
    <w:rsid w:val="00BC1A71"/>
    <w:pPr>
      <w:spacing w:after="0" w:line="240" w:lineRule="auto"/>
      <w:ind w:firstLine="567"/>
      <w:jc w:val="both"/>
    </w:pPr>
    <w:rPr>
      <w:rFonts w:ascii="Times New Roman" w:eastAsia="MS Mincho" w:hAnsi="Times New Roman" w:cs="Arial"/>
      <w:sz w:val="24"/>
    </w:rPr>
  </w:style>
  <w:style w:type="character" w:customStyle="1" w:styleId="ParagrafChar">
    <w:name w:val="Paragraf Char"/>
    <w:link w:val="Paragraf"/>
    <w:rsid w:val="00BC1A71"/>
    <w:rPr>
      <w:rFonts w:ascii="Times New Roman" w:eastAsia="MS Mincho" w:hAnsi="Times New Roman" w:cs="Arial"/>
      <w:sz w:val="24"/>
    </w:rPr>
  </w:style>
  <w:style w:type="paragraph" w:customStyle="1" w:styleId="DaftarPustaka">
    <w:name w:val="Daftar Pustaka"/>
    <w:basedOn w:val="Normal"/>
    <w:link w:val="DaftarPustakaChar"/>
    <w:qFormat/>
    <w:rsid w:val="00004266"/>
    <w:pPr>
      <w:spacing w:after="0" w:line="240" w:lineRule="auto"/>
      <w:ind w:left="284" w:hanging="284"/>
      <w:jc w:val="both"/>
    </w:pPr>
    <w:rPr>
      <w:rFonts w:ascii="Times New Roman" w:eastAsiaTheme="minorEastAsia" w:hAnsi="Times New Roman" w:cs="Times New Roman"/>
      <w:sz w:val="24"/>
      <w:szCs w:val="24"/>
      <w:lang w:val="en-US" w:eastAsia="ja-JP"/>
    </w:rPr>
  </w:style>
  <w:style w:type="character" w:customStyle="1" w:styleId="DaftarPustakaChar">
    <w:name w:val="Daftar Pustaka Char"/>
    <w:basedOn w:val="DefaultParagraphFont"/>
    <w:link w:val="DaftarPustaka"/>
    <w:rsid w:val="00004266"/>
    <w:rPr>
      <w:rFonts w:ascii="Times New Roman" w:eastAsiaTheme="minorEastAsia" w:hAnsi="Times New Roman" w:cs="Times New Roman"/>
      <w:sz w:val="24"/>
      <w:szCs w:val="24"/>
      <w:lang w:val="en-US" w:eastAsia="ja-JP"/>
    </w:rPr>
  </w:style>
  <w:style w:type="table" w:styleId="TableGrid">
    <w:name w:val="Table Grid"/>
    <w:basedOn w:val="TableNormal"/>
    <w:rsid w:val="00591F5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ID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1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205"/>
  </w:style>
  <w:style w:type="paragraph" w:styleId="Footer">
    <w:name w:val="footer"/>
    <w:basedOn w:val="Normal"/>
    <w:link w:val="FooterChar"/>
    <w:uiPriority w:val="99"/>
    <w:unhideWhenUsed/>
    <w:rsid w:val="00E91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44FA4-18C3-4548-A129-2B65C896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Soil UB</Company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 P</dc:creator>
  <cp:keywords/>
  <dc:description/>
  <cp:lastModifiedBy>zulhilmi luthfiah</cp:lastModifiedBy>
  <cp:revision>23</cp:revision>
  <cp:lastPrinted>2015-10-27T03:02:00Z</cp:lastPrinted>
  <dcterms:created xsi:type="dcterms:W3CDTF">2024-04-30T09:29:00Z</dcterms:created>
  <dcterms:modified xsi:type="dcterms:W3CDTF">2026-06-20T02:23:00Z</dcterms:modified>
</cp:coreProperties>
</file>